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95335"/>
    <w:p w14:paraId="7E4E8BFA"/>
    <w:p w14:paraId="08796500"/>
    <w:p w14:paraId="4CA85779"/>
    <w:p w14:paraId="1A061482">
      <w:pPr>
        <w:spacing w:after="280"/>
        <w:jc w:val="center"/>
      </w:pPr>
      <w:r>
        <w:rPr>
          <w:rFonts w:ascii="黑体" w:hAnsi="黑体" w:eastAsia="黑体" w:cs="黑体"/>
          <w:b/>
          <w:color w:val="000000"/>
          <w:sz w:val="52"/>
        </w:rPr>
        <w:t>渠道服务商合作协议</w:t>
      </w:r>
    </w:p>
    <w:p w14:paraId="241DD01B">
      <w:pPr>
        <w:spacing w:after="2000"/>
        <w:jc w:val="center"/>
      </w:pPr>
      <w:r>
        <w:rPr>
          <w:rFonts w:ascii="Arial" w:hAnsi="Arial" w:eastAsia="Arial" w:cs="Arial"/>
          <w:b w:val="0"/>
          <w:color w:val="666666"/>
          <w:sz w:val="18"/>
        </w:rPr>
        <w:t>CHANNEL SERVICE PARTNER AGREEMENT</w:t>
      </w:r>
    </w:p>
    <w:p w14:paraId="153C199F">
      <w:pPr>
        <w:spacing w:after="280"/>
        <w:jc w:val="center"/>
      </w:pPr>
    </w:p>
    <w:p w14:paraId="451C69D9">
      <w:pPr>
        <w:spacing w:after="280"/>
        <w:jc w:val="center"/>
      </w:pPr>
      <w:r>
        <w:rPr>
          <w:rFonts w:ascii="宋体" w:hAnsi="宋体" w:eastAsia="宋体" w:cs="宋体"/>
          <w:b/>
          <w:color w:val="000000"/>
          <w:sz w:val="24"/>
        </w:rPr>
        <w:t>甲    方：【产品/平台提供方名称】</w:t>
      </w:r>
      <w:bookmarkStart w:id="0" w:name="_GoBack"/>
      <w:bookmarkEnd w:id="0"/>
    </w:p>
    <w:p w14:paraId="400CA98F">
      <w:pPr>
        <w:spacing w:after="280"/>
        <w:jc w:val="center"/>
      </w:pPr>
      <w:r>
        <w:rPr>
          <w:rFonts w:ascii="宋体" w:hAnsi="宋体" w:eastAsia="宋体" w:cs="宋体"/>
          <w:b/>
          <w:color w:val="000000"/>
          <w:sz w:val="24"/>
        </w:rPr>
        <w:t>乙    方：【渠道商/服务商名称】</w:t>
      </w:r>
    </w:p>
    <w:p w14:paraId="1AFF90BD">
      <w:pPr>
        <w:spacing w:after="280"/>
        <w:jc w:val="center"/>
      </w:pPr>
      <w:r>
        <w:rPr>
          <w:rFonts w:ascii="宋体" w:hAnsi="宋体" w:eastAsia="宋体" w:cs="宋体"/>
          <w:b/>
          <w:color w:val="000000"/>
          <w:sz w:val="24"/>
        </w:rPr>
        <w:t>签署日期：【】年【】月【】日</w:t>
      </w:r>
    </w:p>
    <w:p w14:paraId="7C8C7081">
      <w:pPr>
        <w:spacing w:before="1400"/>
        <w:jc w:val="center"/>
      </w:pPr>
      <w:r>
        <w:rPr>
          <w:rFonts w:ascii="宋体" w:hAnsi="宋体" w:eastAsia="宋体" w:cs="宋体"/>
          <w:b w:val="0"/>
          <w:color w:val="666666"/>
          <w:sz w:val="18"/>
        </w:rPr>
        <w:t>本协议正文及附件共同构成完整合同文件</w:t>
      </w:r>
    </w:p>
    <w:p w14:paraId="3CB28D56">
      <w:pPr>
        <w:sectPr>
          <w:footerReference r:id="rId6" w:type="first"/>
          <w:footerReference r:id="rId5" w:type="default"/>
          <w:pgSz w:w="11906" w:h="16838"/>
          <w:pgMar w:top="1361" w:right="1417" w:bottom="1247" w:left="1417" w:header="720" w:footer="720" w:gutter="0"/>
          <w:cols w:space="720" w:num="1"/>
          <w:titlePg/>
          <w:docGrid w:linePitch="360" w:charSpace="0"/>
        </w:sectPr>
      </w:pPr>
    </w:p>
    <w:p w14:paraId="71D8F76B">
      <w:pPr>
        <w:spacing w:after="280"/>
        <w:jc w:val="center"/>
      </w:pPr>
      <w:r>
        <w:rPr>
          <w:rFonts w:ascii="黑体" w:hAnsi="黑体" w:eastAsia="黑体" w:cs="黑体"/>
          <w:b/>
          <w:color w:val="000000"/>
          <w:sz w:val="36"/>
        </w:rPr>
        <w:t>渠道服务商合作协议</w:t>
      </w:r>
    </w:p>
    <w:p w14:paraId="544A3339">
      <w:pPr>
        <w:spacing w:after="100" w:line="360" w:lineRule="auto"/>
        <w:jc w:val="both"/>
      </w:pPr>
      <w:r>
        <w:rPr>
          <w:rFonts w:ascii="宋体" w:hAnsi="宋体" w:eastAsia="宋体" w:cs="宋体"/>
          <w:b w:val="0"/>
          <w:color w:val="000000"/>
          <w:sz w:val="22"/>
        </w:rPr>
        <w:t>甲方：【产品/平台提供方名称】</w:t>
      </w:r>
    </w:p>
    <w:p w14:paraId="7C0E6295">
      <w:pPr>
        <w:spacing w:after="100" w:line="360" w:lineRule="auto"/>
        <w:jc w:val="both"/>
      </w:pPr>
      <w:r>
        <w:rPr>
          <w:rFonts w:ascii="宋体" w:hAnsi="宋体" w:eastAsia="宋体" w:cs="宋体"/>
          <w:b w:val="0"/>
          <w:color w:val="000000"/>
          <w:sz w:val="22"/>
        </w:rPr>
        <w:t>乙方：【渠道商/服务商名称】</w:t>
      </w:r>
    </w:p>
    <w:p w14:paraId="6B8C6F09">
      <w:pPr>
        <w:spacing w:after="100" w:line="360" w:lineRule="auto"/>
        <w:jc w:val="both"/>
      </w:pPr>
      <w:r>
        <w:rPr>
          <w:rFonts w:ascii="宋体" w:hAnsi="宋体" w:eastAsia="宋体" w:cs="宋体"/>
          <w:b w:val="0"/>
          <w:color w:val="000000"/>
          <w:sz w:val="22"/>
        </w:rPr>
        <w:t>签约地点：【待填写】</w:t>
      </w:r>
    </w:p>
    <w:p w14:paraId="491FCA86">
      <w:pPr>
        <w:spacing w:after="100" w:line="360" w:lineRule="auto"/>
        <w:jc w:val="both"/>
      </w:pPr>
      <w:r>
        <w:rPr>
          <w:rFonts w:ascii="宋体" w:hAnsi="宋体" w:eastAsia="宋体" w:cs="宋体"/>
          <w:b w:val="0"/>
          <w:color w:val="000000"/>
          <w:sz w:val="22"/>
        </w:rPr>
        <w:t>签约日期：【】年【】月【】日</w:t>
      </w:r>
    </w:p>
    <w:p w14:paraId="686F3DEF">
      <w:pPr>
        <w:spacing w:after="100" w:line="360" w:lineRule="auto"/>
        <w:ind w:firstLine="420"/>
        <w:jc w:val="both"/>
      </w:pPr>
      <w:r>
        <w:rPr>
          <w:rFonts w:ascii="宋体" w:hAnsi="宋体" w:eastAsia="宋体" w:cs="宋体"/>
          <w:b w:val="0"/>
          <w:color w:val="000000"/>
          <w:sz w:val="22"/>
        </w:rPr>
        <w:t>鉴于甲方拥有或有权运营【产品/平台名称】及相关产品、服务和技术能力，乙方具备客户资源、商务拓展或技术服务能力。双方依据《中华人民共和国民法典》及相关法律法规，本着平等、自愿、诚实信用和优势互补原则，就渠道合作事宜达成本协议，以兹共同遵守。</w:t>
      </w:r>
    </w:p>
    <w:p w14:paraId="33A22C2C">
      <w:pPr>
        <w:keepNext/>
        <w:spacing w:before="240" w:after="140"/>
      </w:pPr>
      <w:r>
        <w:rPr>
          <w:rFonts w:ascii="黑体" w:hAnsi="黑体" w:eastAsia="黑体" w:cs="黑体"/>
          <w:b/>
          <w:color w:val="000000"/>
          <w:sz w:val="28"/>
        </w:rPr>
        <w:t>第一条 定义</w:t>
      </w:r>
    </w:p>
    <w:p w14:paraId="71530C48">
      <w:pPr>
        <w:spacing w:after="100" w:line="360" w:lineRule="auto"/>
        <w:ind w:firstLine="420"/>
        <w:jc w:val="both"/>
      </w:pPr>
      <w:r>
        <w:rPr>
          <w:rFonts w:ascii="宋体" w:hAnsi="宋体" w:eastAsia="宋体" w:cs="宋体"/>
          <w:b/>
          <w:color w:val="000000"/>
          <w:sz w:val="22"/>
        </w:rPr>
        <w:t xml:space="preserve">1.1 </w:t>
      </w:r>
      <w:r>
        <w:rPr>
          <w:rFonts w:ascii="宋体" w:hAnsi="宋体" w:eastAsia="宋体" w:cs="宋体"/>
          <w:b w:val="0"/>
          <w:color w:val="000000"/>
          <w:sz w:val="22"/>
        </w:rPr>
        <w:t>甲方：指拥有或有权运营【产品/平台名称】及相关软件、服务、品牌、技术资料和商业政策的产品或平台提供方。</w:t>
      </w:r>
    </w:p>
    <w:p w14:paraId="5374BB3C">
      <w:pPr>
        <w:spacing w:after="100" w:line="360" w:lineRule="auto"/>
        <w:ind w:firstLine="420"/>
        <w:jc w:val="both"/>
      </w:pPr>
      <w:r>
        <w:rPr>
          <w:rFonts w:ascii="宋体" w:hAnsi="宋体" w:eastAsia="宋体" w:cs="宋体"/>
          <w:b/>
          <w:color w:val="000000"/>
          <w:sz w:val="22"/>
        </w:rPr>
        <w:t xml:space="preserve">1.2 </w:t>
      </w:r>
      <w:r>
        <w:rPr>
          <w:rFonts w:ascii="宋体" w:hAnsi="宋体" w:eastAsia="宋体" w:cs="宋体"/>
          <w:b w:val="0"/>
          <w:color w:val="000000"/>
          <w:sz w:val="22"/>
        </w:rPr>
        <w:t>乙方：指经甲方认可，在约定范围内提供客户线索、商务推进、售前支持、实施交付、售后运维或本地化服务的渠道服务商。</w:t>
      </w:r>
    </w:p>
    <w:p w14:paraId="5A9B3B8D">
      <w:pPr>
        <w:spacing w:after="100" w:line="360" w:lineRule="auto"/>
        <w:ind w:firstLine="420"/>
        <w:jc w:val="both"/>
      </w:pPr>
      <w:r>
        <w:rPr>
          <w:rFonts w:ascii="宋体" w:hAnsi="宋体" w:eastAsia="宋体" w:cs="宋体"/>
          <w:b/>
          <w:color w:val="000000"/>
          <w:sz w:val="22"/>
        </w:rPr>
        <w:t xml:space="preserve">1.3 </w:t>
      </w:r>
      <w:r>
        <w:rPr>
          <w:rFonts w:ascii="宋体" w:hAnsi="宋体" w:eastAsia="宋体" w:cs="宋体"/>
          <w:b w:val="0"/>
          <w:color w:val="000000"/>
          <w:sz w:val="22"/>
        </w:rPr>
        <w:t>终端客户：指通过双方合作接触、采购、使用或拟采购使用甲方产品及相关服务的最终客户。</w:t>
      </w:r>
    </w:p>
    <w:p w14:paraId="032E8766">
      <w:pPr>
        <w:spacing w:after="100" w:line="360" w:lineRule="auto"/>
        <w:ind w:firstLine="420"/>
        <w:jc w:val="both"/>
      </w:pPr>
      <w:r>
        <w:rPr>
          <w:rFonts w:ascii="宋体" w:hAnsi="宋体" w:eastAsia="宋体" w:cs="宋体"/>
          <w:b/>
          <w:color w:val="000000"/>
          <w:sz w:val="22"/>
        </w:rPr>
        <w:t xml:space="preserve">1.4 </w:t>
      </w:r>
      <w:r>
        <w:rPr>
          <w:rFonts w:ascii="宋体" w:hAnsi="宋体" w:eastAsia="宋体" w:cs="宋体"/>
          <w:b w:val="0"/>
          <w:color w:val="000000"/>
          <w:sz w:val="22"/>
        </w:rPr>
        <w:t>有效客户线索：指乙方首次向甲方提交的、能够识别具体客户主体及联系人，并包含真实业务需求或明确接洽机会，且在提交时不属于甲方或其他合作伙伴已报备、已接触、正在推进或已成交的客户商机。仅提供公开名单、无法核验的联系方式或无具体需求的信息，不构成有效客户线索。</w:t>
      </w:r>
    </w:p>
    <w:p w14:paraId="0139CDCF">
      <w:pPr>
        <w:spacing w:after="100" w:line="360" w:lineRule="auto"/>
        <w:ind w:firstLine="420"/>
        <w:jc w:val="both"/>
      </w:pPr>
      <w:r>
        <w:rPr>
          <w:rFonts w:ascii="宋体" w:hAnsi="宋体" w:eastAsia="宋体" w:cs="宋体"/>
          <w:b/>
          <w:color w:val="000000"/>
          <w:sz w:val="22"/>
        </w:rPr>
        <w:t xml:space="preserve">1.5 </w:t>
      </w:r>
      <w:r>
        <w:rPr>
          <w:rFonts w:ascii="宋体" w:hAnsi="宋体" w:eastAsia="宋体" w:cs="宋体"/>
          <w:b w:val="0"/>
          <w:color w:val="000000"/>
          <w:sz w:val="22"/>
        </w:rPr>
        <w:t>报备项目：指乙方通过甲方CRM系统、电子邮件或其他双方认可的书面方式提交，并经甲方书面确认通过的具体客户商机或服务项目。</w:t>
      </w:r>
    </w:p>
    <w:p w14:paraId="27CEA22A">
      <w:pPr>
        <w:spacing w:after="100" w:line="360" w:lineRule="auto"/>
        <w:ind w:firstLine="420"/>
        <w:jc w:val="both"/>
      </w:pPr>
      <w:r>
        <w:rPr>
          <w:rFonts w:ascii="宋体" w:hAnsi="宋体" w:eastAsia="宋体" w:cs="宋体"/>
          <w:b/>
          <w:color w:val="000000"/>
          <w:sz w:val="22"/>
        </w:rPr>
        <w:t xml:space="preserve">1.6 </w:t>
      </w:r>
      <w:r>
        <w:rPr>
          <w:rFonts w:ascii="宋体" w:hAnsi="宋体" w:eastAsia="宋体" w:cs="宋体"/>
          <w:b w:val="0"/>
          <w:color w:val="000000"/>
          <w:sz w:val="22"/>
        </w:rPr>
        <w:t>《项目合作确认单》：指双方就单一项目的客户主体、产品范围、交易模式、渠道档位、固定提点比例、职责分工、结算基数、保护期及特殊事项作出的书面确认，为本协议附件二所示文件或具有同等内容的电子确认记录。</w:t>
      </w:r>
    </w:p>
    <w:p w14:paraId="623701C9">
      <w:pPr>
        <w:spacing w:after="100" w:line="360" w:lineRule="auto"/>
        <w:ind w:firstLine="420"/>
        <w:jc w:val="both"/>
      </w:pPr>
      <w:r>
        <w:rPr>
          <w:rFonts w:ascii="宋体" w:hAnsi="宋体" w:eastAsia="宋体" w:cs="宋体"/>
          <w:b/>
          <w:color w:val="000000"/>
          <w:sz w:val="22"/>
        </w:rPr>
        <w:t xml:space="preserve">1.7 </w:t>
      </w:r>
      <w:r>
        <w:rPr>
          <w:rFonts w:ascii="宋体" w:hAnsi="宋体" w:eastAsia="宋体" w:cs="宋体"/>
          <w:b w:val="0"/>
          <w:color w:val="000000"/>
          <w:sz w:val="22"/>
        </w:rPr>
        <w:t>实际回款：指终端客户就具体项目实际支付且已不可撤销进入收款方账户的款项，不包括尚未到账、被撤回、被冻结、退款、冲抵、坏账或存在实质争议的金额。</w:t>
      </w:r>
    </w:p>
    <w:p w14:paraId="34CD3793">
      <w:pPr>
        <w:spacing w:after="100" w:line="360" w:lineRule="auto"/>
        <w:ind w:firstLine="420"/>
        <w:jc w:val="both"/>
      </w:pPr>
      <w:r>
        <w:rPr>
          <w:rFonts w:ascii="宋体" w:hAnsi="宋体" w:eastAsia="宋体" w:cs="宋体"/>
          <w:b/>
          <w:color w:val="000000"/>
          <w:sz w:val="22"/>
        </w:rPr>
        <w:t xml:space="preserve">1.8 </w:t>
      </w:r>
      <w:r>
        <w:rPr>
          <w:rFonts w:ascii="宋体" w:hAnsi="宋体" w:eastAsia="宋体" w:cs="宋体"/>
          <w:b w:val="0"/>
          <w:color w:val="000000"/>
          <w:sz w:val="22"/>
        </w:rPr>
        <w:t>可分成基数：指甲方就具体项目每期实际回款对应的不含增值税收入，扣除双方书面确认的第三方软硬件、云资源、模型或API、外采服务、代垫费用、差旅驻场、支付通道费、退款折让及其他非甲方自有产品或服务收入后的金额。计算公式为：当期可分成基数＝当期实际回款÷（1＋适用增值税率）－当期应扣除项目。</w:t>
      </w:r>
    </w:p>
    <w:p w14:paraId="0A09F989">
      <w:pPr>
        <w:keepNext/>
        <w:spacing w:before="240" w:after="140"/>
      </w:pPr>
      <w:r>
        <w:rPr>
          <w:rFonts w:ascii="黑体" w:hAnsi="黑体" w:eastAsia="黑体" w:cs="黑体"/>
          <w:b/>
          <w:color w:val="000000"/>
          <w:sz w:val="28"/>
        </w:rPr>
        <w:t>第二条 合作内容与授权</w:t>
      </w:r>
    </w:p>
    <w:p w14:paraId="06E60AE0">
      <w:pPr>
        <w:spacing w:after="100" w:line="360" w:lineRule="auto"/>
        <w:ind w:firstLine="420"/>
        <w:jc w:val="both"/>
      </w:pPr>
      <w:r>
        <w:rPr>
          <w:rFonts w:ascii="宋体" w:hAnsi="宋体" w:eastAsia="宋体" w:cs="宋体"/>
          <w:b/>
          <w:color w:val="000000"/>
          <w:sz w:val="22"/>
        </w:rPr>
        <w:t xml:space="preserve">2.1 </w:t>
      </w:r>
      <w:r>
        <w:rPr>
          <w:rFonts w:ascii="宋体" w:hAnsi="宋体" w:eastAsia="宋体" w:cs="宋体"/>
          <w:b w:val="0"/>
          <w:color w:val="000000"/>
          <w:sz w:val="22"/>
        </w:rPr>
        <w:t>甲方授权乙方在【授权区域/客户范围】内，就【授权产品/服务】开展合法的市场推广、客户开发、商务协同及经确认的技术服务活动。</w:t>
      </w:r>
    </w:p>
    <w:p w14:paraId="6BE19091">
      <w:pPr>
        <w:spacing w:after="100" w:line="360" w:lineRule="auto"/>
        <w:ind w:firstLine="420"/>
        <w:jc w:val="both"/>
      </w:pPr>
      <w:r>
        <w:rPr>
          <w:rFonts w:ascii="宋体" w:hAnsi="宋体" w:eastAsia="宋体" w:cs="宋体"/>
          <w:b/>
          <w:color w:val="000000"/>
          <w:sz w:val="22"/>
        </w:rPr>
        <w:t xml:space="preserve">2.2 </w:t>
      </w:r>
      <w:r>
        <w:rPr>
          <w:rFonts w:ascii="宋体" w:hAnsi="宋体" w:eastAsia="宋体" w:cs="宋体"/>
          <w:b w:val="0"/>
          <w:color w:val="000000"/>
          <w:sz w:val="22"/>
        </w:rPr>
        <w:t>本协议项下授权为非独家、不可转让授权。未经甲方事先书面同意，乙方不得转让、分包、转包或变相授权第三方履行本协议项下核心义务。经甲方同意分包的，不免除乙方对分包方行为和交付结果承担的责任。</w:t>
      </w:r>
    </w:p>
    <w:p w14:paraId="5F69C10D">
      <w:pPr>
        <w:spacing w:after="100" w:line="360" w:lineRule="auto"/>
        <w:ind w:firstLine="420"/>
        <w:jc w:val="both"/>
      </w:pPr>
      <w:r>
        <w:rPr>
          <w:rFonts w:ascii="宋体" w:hAnsi="宋体" w:eastAsia="宋体" w:cs="宋体"/>
          <w:b/>
          <w:color w:val="000000"/>
          <w:sz w:val="22"/>
        </w:rPr>
        <w:t xml:space="preserve">2.3 </w:t>
      </w:r>
      <w:r>
        <w:rPr>
          <w:rFonts w:ascii="宋体" w:hAnsi="宋体" w:eastAsia="宋体" w:cs="宋体"/>
          <w:b w:val="0"/>
          <w:color w:val="000000"/>
          <w:sz w:val="22"/>
        </w:rPr>
        <w:t>乙方不得以甲方分支机构、代理人或员工名义对外活动。乙方使用甲方商标、案例、宣传资料、演示环境或技术资料，应严格遵守甲方书面品牌规范及授权范围。</w:t>
      </w:r>
    </w:p>
    <w:p w14:paraId="379C78E7">
      <w:pPr>
        <w:spacing w:after="100" w:line="360" w:lineRule="auto"/>
        <w:ind w:firstLine="420"/>
        <w:jc w:val="both"/>
      </w:pPr>
      <w:r>
        <w:rPr>
          <w:rFonts w:ascii="宋体" w:hAnsi="宋体" w:eastAsia="宋体" w:cs="宋体"/>
          <w:b/>
          <w:color w:val="000000"/>
          <w:sz w:val="22"/>
        </w:rPr>
        <w:t xml:space="preserve">2.4 </w:t>
      </w:r>
      <w:r>
        <w:rPr>
          <w:rFonts w:ascii="宋体" w:hAnsi="宋体" w:eastAsia="宋体" w:cs="宋体"/>
          <w:b w:val="0"/>
          <w:color w:val="000000"/>
          <w:sz w:val="22"/>
        </w:rPr>
        <w:t>双方可按具体项目选择下列交易模式之一：（1）甲方签约收款模式：甲方与终端客户签署合同并收款，乙方按本协议及《项目合作确认单》获得渠道佣金或服务费；（2）乙方签约收款模式：乙方以自身名义与终端客户签约并收款，乙方按双方确认的渠道采购价、授权价或项目结算价向甲方采购。两种模式不得就同一收入重复享受提点、折扣或返利。</w:t>
      </w:r>
    </w:p>
    <w:p w14:paraId="4FAE9C0F">
      <w:pPr>
        <w:spacing w:after="100" w:line="360" w:lineRule="auto"/>
        <w:ind w:firstLine="420"/>
        <w:jc w:val="both"/>
      </w:pPr>
      <w:r>
        <w:rPr>
          <w:rFonts w:ascii="宋体" w:hAnsi="宋体" w:eastAsia="宋体" w:cs="宋体"/>
          <w:b/>
          <w:color w:val="000000"/>
          <w:sz w:val="22"/>
        </w:rPr>
        <w:t xml:space="preserve">2.5 </w:t>
      </w:r>
      <w:r>
        <w:rPr>
          <w:rFonts w:ascii="宋体" w:hAnsi="宋体" w:eastAsia="宋体" w:cs="宋体"/>
          <w:b w:val="0"/>
          <w:color w:val="000000"/>
          <w:sz w:val="22"/>
        </w:rPr>
        <w:t>涉及知识产权、重大定制、数据安全、私有化部署、SaaS服务、超标准服务承诺、特殊折扣或非标准商务条款的，乙方须事先取得甲方书面同意。未经确认的承诺由乙方自行承担责任。</w:t>
      </w:r>
    </w:p>
    <w:p w14:paraId="3F533402">
      <w:pPr>
        <w:keepNext/>
        <w:spacing w:before="240" w:after="140"/>
      </w:pPr>
      <w:r>
        <w:rPr>
          <w:rFonts w:ascii="黑体" w:hAnsi="黑体" w:eastAsia="黑体" w:cs="黑体"/>
          <w:b/>
          <w:color w:val="000000"/>
          <w:sz w:val="28"/>
        </w:rPr>
        <w:t>第三条 客户报备、项目保护与防绕行</w:t>
      </w:r>
    </w:p>
    <w:p w14:paraId="03D2483A">
      <w:pPr>
        <w:spacing w:after="100" w:line="360" w:lineRule="auto"/>
        <w:ind w:firstLine="420"/>
        <w:jc w:val="both"/>
      </w:pPr>
      <w:r>
        <w:rPr>
          <w:rFonts w:ascii="宋体" w:hAnsi="宋体" w:eastAsia="宋体" w:cs="宋体"/>
          <w:b/>
          <w:color w:val="000000"/>
          <w:sz w:val="22"/>
        </w:rPr>
        <w:t xml:space="preserve">3.1 </w:t>
      </w:r>
      <w:r>
        <w:rPr>
          <w:rFonts w:ascii="宋体" w:hAnsi="宋体" w:eastAsia="宋体" w:cs="宋体"/>
          <w:b w:val="0"/>
          <w:color w:val="000000"/>
          <w:sz w:val="22"/>
        </w:rPr>
        <w:t>乙方应在首次实质性接触客户或获取明确商机后【5】个工作日内提交客户全称、统一社会信用代码（如有）、联系人、基础需求、拟采购产品、预计成交时间、项目阶段及可核验的接洽证据。</w:t>
      </w:r>
    </w:p>
    <w:p w14:paraId="46841CE1">
      <w:pPr>
        <w:spacing w:after="100" w:line="360" w:lineRule="auto"/>
        <w:ind w:firstLine="420"/>
        <w:jc w:val="both"/>
      </w:pPr>
      <w:r>
        <w:rPr>
          <w:rFonts w:ascii="宋体" w:hAnsi="宋体" w:eastAsia="宋体" w:cs="宋体"/>
          <w:b/>
          <w:color w:val="000000"/>
          <w:sz w:val="22"/>
        </w:rPr>
        <w:t xml:space="preserve">3.2 </w:t>
      </w:r>
      <w:r>
        <w:rPr>
          <w:rFonts w:ascii="宋体" w:hAnsi="宋体" w:eastAsia="宋体" w:cs="宋体"/>
          <w:b w:val="0"/>
          <w:color w:val="000000"/>
          <w:sz w:val="22"/>
        </w:rPr>
        <w:t>甲方应在收到完整报备材料后【3】个工作日内确认、驳回或要求补充。甲方未回复不视为自动确认；甲方确认文件应载明客户主体、项目范围和保护期限。</w:t>
      </w:r>
    </w:p>
    <w:p w14:paraId="29729B8E">
      <w:pPr>
        <w:spacing w:after="100" w:line="360" w:lineRule="auto"/>
        <w:ind w:firstLine="420"/>
        <w:jc w:val="both"/>
      </w:pPr>
      <w:r>
        <w:rPr>
          <w:rFonts w:ascii="宋体" w:hAnsi="宋体" w:eastAsia="宋体" w:cs="宋体"/>
          <w:b/>
          <w:color w:val="000000"/>
          <w:sz w:val="22"/>
        </w:rPr>
        <w:t xml:space="preserve">3.3 </w:t>
      </w:r>
      <w:r>
        <w:rPr>
          <w:rFonts w:ascii="宋体" w:hAnsi="宋体" w:eastAsia="宋体" w:cs="宋体"/>
          <w:b w:val="0"/>
          <w:color w:val="000000"/>
          <w:sz w:val="22"/>
        </w:rPr>
        <w:t>报备项目保护期原则上为确认之日起【90】日。乙方应至少每【30】日更新一次实质进展；持续推进且预计可成交的，经甲方书面确认可顺延。无实质推进、信息失实、恶意抢报或连续【30】日未更新的，甲方可取消保护。</w:t>
      </w:r>
    </w:p>
    <w:p w14:paraId="416F02FE">
      <w:pPr>
        <w:spacing w:after="100" w:line="360" w:lineRule="auto"/>
        <w:ind w:firstLine="420"/>
        <w:jc w:val="both"/>
      </w:pPr>
      <w:r>
        <w:rPr>
          <w:rFonts w:ascii="宋体" w:hAnsi="宋体" w:eastAsia="宋体" w:cs="宋体"/>
          <w:b/>
          <w:color w:val="000000"/>
          <w:sz w:val="22"/>
        </w:rPr>
        <w:t xml:space="preserve">3.4 </w:t>
      </w:r>
      <w:r>
        <w:rPr>
          <w:rFonts w:ascii="宋体" w:hAnsi="宋体" w:eastAsia="宋体" w:cs="宋体"/>
          <w:b w:val="0"/>
          <w:color w:val="000000"/>
          <w:sz w:val="22"/>
        </w:rPr>
        <w:t>同一客户的不同主体、部门、项目、区域或产品范围，应分别报备。客户已由甲方或其他合作伙伴有效报备、正在推进或已成交的，不纳入乙方保护范围。归属争议以可核验的首次有效报备、客户接洽记录、项目推进贡献和甲方系统记录综合认定。</w:t>
      </w:r>
    </w:p>
    <w:p w14:paraId="2CD0028F">
      <w:pPr>
        <w:spacing w:after="100" w:line="360" w:lineRule="auto"/>
        <w:ind w:firstLine="420"/>
        <w:jc w:val="both"/>
      </w:pPr>
      <w:r>
        <w:rPr>
          <w:rFonts w:ascii="宋体" w:hAnsi="宋体" w:eastAsia="宋体" w:cs="宋体"/>
          <w:b/>
          <w:color w:val="000000"/>
          <w:sz w:val="22"/>
        </w:rPr>
        <w:t xml:space="preserve">3.5 </w:t>
      </w:r>
      <w:r>
        <w:rPr>
          <w:rFonts w:ascii="宋体" w:hAnsi="宋体" w:eastAsia="宋体" w:cs="宋体"/>
          <w:b w:val="0"/>
          <w:color w:val="000000"/>
          <w:sz w:val="22"/>
        </w:rPr>
        <w:t>在有效保护期内，甲方不得无正当理由绕开乙方，就同一报备客户的同一项目单独成交或授权第三方替代乙方。甲方因技术支持、合规审核、客户主动要求、既有框架关系或项目风险控制参与沟通的，不视为绕行，但应同步乙方。</w:t>
      </w:r>
    </w:p>
    <w:p w14:paraId="5B61364D">
      <w:pPr>
        <w:spacing w:after="100" w:line="360" w:lineRule="auto"/>
        <w:ind w:firstLine="420"/>
        <w:jc w:val="both"/>
      </w:pPr>
      <w:r>
        <w:rPr>
          <w:rFonts w:ascii="宋体" w:hAnsi="宋体" w:eastAsia="宋体" w:cs="宋体"/>
          <w:b/>
          <w:color w:val="000000"/>
          <w:sz w:val="22"/>
        </w:rPr>
        <w:t xml:space="preserve">3.6 </w:t>
      </w:r>
      <w:r>
        <w:rPr>
          <w:rFonts w:ascii="宋体" w:hAnsi="宋体" w:eastAsia="宋体" w:cs="宋体"/>
          <w:b w:val="0"/>
          <w:color w:val="000000"/>
          <w:sz w:val="22"/>
        </w:rPr>
        <w:t>乙方不得绕开甲方直接向客户提供仿冒、破解、未经授权的甲方产品，或利用甲方报价、方案及技术资料引导客户采购竞争产品。任何一方违反本条并实际成交的，应向守约方结清其本可获得的项目收益，并赔偿可证明的直接损失。</w:t>
      </w:r>
    </w:p>
    <w:p w14:paraId="24ACC52A">
      <w:pPr>
        <w:spacing w:after="100" w:line="360" w:lineRule="auto"/>
        <w:ind w:firstLine="420"/>
        <w:jc w:val="both"/>
      </w:pPr>
      <w:r>
        <w:rPr>
          <w:rFonts w:ascii="宋体" w:hAnsi="宋体" w:eastAsia="宋体" w:cs="宋体"/>
          <w:b/>
          <w:color w:val="000000"/>
          <w:sz w:val="22"/>
        </w:rPr>
        <w:t xml:space="preserve">3.7 </w:t>
      </w:r>
      <w:r>
        <w:rPr>
          <w:rFonts w:ascii="宋体" w:hAnsi="宋体" w:eastAsia="宋体" w:cs="宋体"/>
          <w:b w:val="0"/>
          <w:color w:val="000000"/>
          <w:sz w:val="22"/>
        </w:rPr>
        <w:t>协议到期或终止前已书面确认且仍在保护期内的项目，继续适用原确认政策至该项目首次成交或保护期届满；双方另有书面约定的除外。</w:t>
      </w:r>
    </w:p>
    <w:p w14:paraId="3045686D">
      <w:pPr>
        <w:keepNext/>
        <w:spacing w:before="240" w:after="140"/>
      </w:pPr>
      <w:r>
        <w:rPr>
          <w:rFonts w:ascii="黑体" w:hAnsi="黑体" w:eastAsia="黑体" w:cs="黑体"/>
          <w:b/>
          <w:color w:val="000000"/>
          <w:sz w:val="28"/>
        </w:rPr>
        <w:t>第四条 渠道档位与提点认定</w:t>
      </w:r>
    </w:p>
    <w:p w14:paraId="3EB0B802">
      <w:pPr>
        <w:spacing w:after="100" w:line="360" w:lineRule="auto"/>
        <w:ind w:firstLine="420"/>
        <w:jc w:val="both"/>
      </w:pPr>
      <w:r>
        <w:rPr>
          <w:rFonts w:ascii="宋体" w:hAnsi="宋体" w:eastAsia="宋体" w:cs="宋体"/>
          <w:b/>
          <w:color w:val="000000"/>
          <w:sz w:val="22"/>
        </w:rPr>
        <w:t xml:space="preserve">4.1 </w:t>
      </w:r>
      <w:r>
        <w:rPr>
          <w:rFonts w:ascii="宋体" w:hAnsi="宋体" w:eastAsia="宋体" w:cs="宋体"/>
          <w:b w:val="0"/>
          <w:color w:val="000000"/>
          <w:sz w:val="22"/>
        </w:rPr>
        <w:t>渠道档位分为“纯客户资源渠道”和“技术服务型渠道”两大类、六个等级，具体比例、职责和成果要求见附件一。每个项目必须在《项目合作确认单》中选择一个档位并确定一个固定比例；不同档位不得叠加计算。</w:t>
      </w:r>
    </w:p>
    <w:p w14:paraId="40F7E1CD">
      <w:pPr>
        <w:spacing w:after="100" w:line="360" w:lineRule="auto"/>
        <w:ind w:firstLine="420"/>
        <w:jc w:val="both"/>
      </w:pPr>
      <w:r>
        <w:rPr>
          <w:rFonts w:ascii="宋体" w:hAnsi="宋体" w:eastAsia="宋体" w:cs="宋体"/>
          <w:b/>
          <w:color w:val="000000"/>
          <w:sz w:val="22"/>
        </w:rPr>
        <w:t xml:space="preserve">4.2 </w:t>
      </w:r>
      <w:r>
        <w:rPr>
          <w:rFonts w:ascii="宋体" w:hAnsi="宋体" w:eastAsia="宋体" w:cs="宋体"/>
          <w:b w:val="0"/>
          <w:color w:val="000000"/>
          <w:sz w:val="22"/>
        </w:rPr>
        <w:t>区间内具体比例由双方综合客户独占性、关键决策人触达、商务工作量、技术复杂度、驻场要求、交付风险、回款责任及项目毛利书面确定。未经书面确认，不得仅依据口头沟通主张区间上限。</w:t>
      </w:r>
    </w:p>
    <w:p w14:paraId="585079B8">
      <w:pPr>
        <w:spacing w:after="100" w:line="360" w:lineRule="auto"/>
        <w:ind w:firstLine="420"/>
        <w:jc w:val="both"/>
      </w:pPr>
      <w:r>
        <w:rPr>
          <w:rFonts w:ascii="宋体" w:hAnsi="宋体" w:eastAsia="宋体" w:cs="宋体"/>
          <w:b/>
          <w:color w:val="000000"/>
          <w:sz w:val="22"/>
        </w:rPr>
        <w:t xml:space="preserve">4.3 </w:t>
      </w:r>
      <w:r>
        <w:rPr>
          <w:rFonts w:ascii="宋体" w:hAnsi="宋体" w:eastAsia="宋体" w:cs="宋体"/>
          <w:b w:val="0"/>
          <w:color w:val="000000"/>
          <w:sz w:val="22"/>
        </w:rPr>
        <w:t>乙方主张相应档位，应提交与该档位匹配的工作成果和记录，包括但不限于客户引荐记录、会议纪要、需求调研、方案或投标文件、报价谈判记录、实施计划、部署记录、培训签到、验收材料、工单及运维报告。</w:t>
      </w:r>
    </w:p>
    <w:p w14:paraId="35288F8B">
      <w:pPr>
        <w:spacing w:after="100" w:line="360" w:lineRule="auto"/>
        <w:ind w:firstLine="420"/>
        <w:jc w:val="both"/>
      </w:pPr>
      <w:r>
        <w:rPr>
          <w:rFonts w:ascii="宋体" w:hAnsi="宋体" w:eastAsia="宋体" w:cs="宋体"/>
          <w:b/>
          <w:color w:val="000000"/>
          <w:sz w:val="22"/>
        </w:rPr>
        <w:t xml:space="preserve">4.4 </w:t>
      </w:r>
      <w:r>
        <w:rPr>
          <w:rFonts w:ascii="宋体" w:hAnsi="宋体" w:eastAsia="宋体" w:cs="宋体"/>
          <w:b w:val="0"/>
          <w:color w:val="000000"/>
          <w:sz w:val="22"/>
        </w:rPr>
        <w:t>项目执行中职责增加或减少的，双方应及时书面调整档位或比例。乙方未完成已确认的核心职责，经甲方书面催告后仍未在合理期限内补足的，甲方可依据乙方实际完成且有证据证明的工作量降至对应档位；甲方应说明事实依据并给予乙方【5】个工作日异议期。</w:t>
      </w:r>
    </w:p>
    <w:p w14:paraId="2BA86B73">
      <w:pPr>
        <w:spacing w:after="100" w:line="360" w:lineRule="auto"/>
        <w:ind w:firstLine="420"/>
        <w:jc w:val="both"/>
      </w:pPr>
      <w:r>
        <w:rPr>
          <w:rFonts w:ascii="宋体" w:hAnsi="宋体" w:eastAsia="宋体" w:cs="宋体"/>
          <w:b/>
          <w:color w:val="000000"/>
          <w:sz w:val="22"/>
        </w:rPr>
        <w:t xml:space="preserve">4.5 </w:t>
      </w:r>
      <w:r>
        <w:rPr>
          <w:rFonts w:ascii="宋体" w:hAnsi="宋体" w:eastAsia="宋体" w:cs="宋体"/>
          <w:b w:val="0"/>
          <w:color w:val="000000"/>
          <w:sz w:val="22"/>
        </w:rPr>
        <w:t>如双方未在项目成交前确认具体比例，但甲方已知悉并实际接受乙方服务且项目因乙方可证明的实质贡献成交，则按乙方能够完整举证的对应档位最低比例结算；乙方无法证明构成有效客户线索或实质贡献的，不产生提点。</w:t>
      </w:r>
    </w:p>
    <w:p w14:paraId="48434E56">
      <w:pPr>
        <w:spacing w:after="100" w:line="360" w:lineRule="auto"/>
        <w:ind w:firstLine="420"/>
        <w:jc w:val="both"/>
      </w:pPr>
      <w:r>
        <w:rPr>
          <w:rFonts w:ascii="宋体" w:hAnsi="宋体" w:eastAsia="宋体" w:cs="宋体"/>
          <w:b/>
          <w:color w:val="000000"/>
          <w:sz w:val="22"/>
        </w:rPr>
        <w:t xml:space="preserve">4.6 </w:t>
      </w:r>
      <w:r>
        <w:rPr>
          <w:rFonts w:ascii="宋体" w:hAnsi="宋体" w:eastAsia="宋体" w:cs="宋体"/>
          <w:b w:val="0"/>
          <w:color w:val="000000"/>
          <w:sz w:val="22"/>
        </w:rPr>
        <w:t>甲方后续调整一般渠道政策，不影响调整前已签署《项目合作确认单》的项目；新政策仅适用于生效后新确认的项目。</w:t>
      </w:r>
    </w:p>
    <w:p w14:paraId="637A6A5B">
      <w:pPr>
        <w:keepNext/>
        <w:spacing w:before="240" w:after="140"/>
      </w:pPr>
      <w:r>
        <w:rPr>
          <w:rFonts w:ascii="黑体" w:hAnsi="黑体" w:eastAsia="黑体" w:cs="黑体"/>
          <w:b/>
          <w:color w:val="000000"/>
          <w:sz w:val="28"/>
        </w:rPr>
        <w:t>第五条 提点计算、对账与支付</w:t>
      </w:r>
    </w:p>
    <w:p w14:paraId="43147FAF">
      <w:pPr>
        <w:spacing w:after="100" w:line="360" w:lineRule="auto"/>
        <w:ind w:firstLine="420"/>
        <w:jc w:val="both"/>
      </w:pPr>
      <w:r>
        <w:rPr>
          <w:rFonts w:ascii="宋体" w:hAnsi="宋体" w:eastAsia="宋体" w:cs="宋体"/>
          <w:b/>
          <w:color w:val="000000"/>
          <w:sz w:val="22"/>
        </w:rPr>
        <w:t xml:space="preserve">5.1 </w:t>
      </w:r>
      <w:r>
        <w:rPr>
          <w:rFonts w:ascii="宋体" w:hAnsi="宋体" w:eastAsia="宋体" w:cs="宋体"/>
          <w:b w:val="0"/>
          <w:color w:val="000000"/>
          <w:sz w:val="22"/>
        </w:rPr>
        <w:t>在甲方签约收款模式下，项目应付提点＝各期可分成基数×《项目合作确认单》确定的固定提点比例。终端客户分期付款的，按甲方每期实际回款同比例分期计算，不提前确认未回款部分。</w:t>
      </w:r>
    </w:p>
    <w:p w14:paraId="7107DC27">
      <w:pPr>
        <w:spacing w:after="100" w:line="360" w:lineRule="auto"/>
        <w:ind w:firstLine="420"/>
        <w:jc w:val="both"/>
      </w:pPr>
      <w:r>
        <w:rPr>
          <w:rFonts w:ascii="宋体" w:hAnsi="宋体" w:eastAsia="宋体" w:cs="宋体"/>
          <w:b/>
          <w:color w:val="000000"/>
          <w:sz w:val="22"/>
        </w:rPr>
        <w:t xml:space="preserve">5.2 </w:t>
      </w:r>
      <w:r>
        <w:rPr>
          <w:rFonts w:ascii="宋体" w:hAnsi="宋体" w:eastAsia="宋体" w:cs="宋体"/>
          <w:b w:val="0"/>
          <w:color w:val="000000"/>
          <w:sz w:val="22"/>
        </w:rPr>
        <w:t>除《项目合作确认单》明确列入外，税费、第三方产品或服务、硬件、云资源、模型/API用量、定制开发外采、代垫款、差旅驻场及赠送额度不计入可分成基数。项目整体打包且无法区分的，由双方在项目确认时按合理价值拆分。</w:t>
      </w:r>
    </w:p>
    <w:p w14:paraId="2EE2BC29">
      <w:pPr>
        <w:spacing w:after="100" w:line="360" w:lineRule="auto"/>
        <w:ind w:firstLine="420"/>
        <w:jc w:val="both"/>
      </w:pPr>
      <w:r>
        <w:rPr>
          <w:rFonts w:ascii="宋体" w:hAnsi="宋体" w:eastAsia="宋体" w:cs="宋体"/>
          <w:b/>
          <w:color w:val="000000"/>
          <w:sz w:val="22"/>
        </w:rPr>
        <w:t xml:space="preserve">5.3 </w:t>
      </w:r>
      <w:r>
        <w:rPr>
          <w:rFonts w:ascii="宋体" w:hAnsi="宋体" w:eastAsia="宋体" w:cs="宋体"/>
          <w:b w:val="0"/>
          <w:color w:val="000000"/>
          <w:sz w:val="22"/>
        </w:rPr>
        <w:t>双方原则上于每月【15】日前核对上一自然月符合条件的项目。甲方应提供与结算相关的回款金额、扣除项目及计算结果；涉及客户或第三方保密信息的，可作必要遮蔽，但不得影响乙方核验。</w:t>
      </w:r>
    </w:p>
    <w:p w14:paraId="60C5BE12">
      <w:pPr>
        <w:spacing w:after="100" w:line="360" w:lineRule="auto"/>
        <w:ind w:firstLine="420"/>
        <w:jc w:val="both"/>
      </w:pPr>
      <w:r>
        <w:rPr>
          <w:rFonts w:ascii="宋体" w:hAnsi="宋体" w:eastAsia="宋体" w:cs="宋体"/>
          <w:b/>
          <w:color w:val="000000"/>
          <w:sz w:val="22"/>
        </w:rPr>
        <w:t xml:space="preserve">5.4 </w:t>
      </w:r>
      <w:r>
        <w:rPr>
          <w:rFonts w:ascii="宋体" w:hAnsi="宋体" w:eastAsia="宋体" w:cs="宋体"/>
          <w:b w:val="0"/>
          <w:color w:val="000000"/>
          <w:sz w:val="22"/>
        </w:rPr>
        <w:t>乙方确认对账单并向甲方开具合法有效且与服务内容相符的发票后，甲方在【10】个工作日内付款。乙方开票延迟、发票不合规或收款账户信息错误导致的迟延，不构成甲方违约。</w:t>
      </w:r>
    </w:p>
    <w:p w14:paraId="0CD94A95">
      <w:pPr>
        <w:spacing w:after="100" w:line="360" w:lineRule="auto"/>
        <w:ind w:firstLine="420"/>
        <w:jc w:val="both"/>
      </w:pPr>
      <w:r>
        <w:rPr>
          <w:rFonts w:ascii="宋体" w:hAnsi="宋体" w:eastAsia="宋体" w:cs="宋体"/>
          <w:b/>
          <w:color w:val="000000"/>
          <w:sz w:val="22"/>
        </w:rPr>
        <w:t xml:space="preserve">5.5 </w:t>
      </w:r>
      <w:r>
        <w:rPr>
          <w:rFonts w:ascii="宋体" w:hAnsi="宋体" w:eastAsia="宋体" w:cs="宋体"/>
          <w:b w:val="0"/>
          <w:color w:val="000000"/>
          <w:sz w:val="22"/>
        </w:rPr>
        <w:t>如终端客户发生退款、折让、拒付、冲抵、坏账或因项目争议导致甲方需返还款项，双方按原提点比例冲回。尚未支付的直接扣减；已支付的，乙方应在收到通知后【10】个工作日内返还，或经双方确认从后续应付款中抵扣。因甲方单方商业让利且与乙方履约无关的，是否冲回由双方另行协商。</w:t>
      </w:r>
    </w:p>
    <w:p w14:paraId="2EFA8BAC">
      <w:pPr>
        <w:spacing w:after="100" w:line="360" w:lineRule="auto"/>
        <w:ind w:firstLine="420"/>
        <w:jc w:val="both"/>
      </w:pPr>
      <w:r>
        <w:rPr>
          <w:rFonts w:ascii="宋体" w:hAnsi="宋体" w:eastAsia="宋体" w:cs="宋体"/>
          <w:b/>
          <w:color w:val="000000"/>
          <w:sz w:val="22"/>
        </w:rPr>
        <w:t xml:space="preserve">5.6 </w:t>
      </w:r>
      <w:r>
        <w:rPr>
          <w:rFonts w:ascii="宋体" w:hAnsi="宋体" w:eastAsia="宋体" w:cs="宋体"/>
          <w:b w:val="0"/>
          <w:color w:val="000000"/>
          <w:sz w:val="22"/>
        </w:rPr>
        <w:t>乙方应依法自行承担其取得佣金、服务费或渠道收益产生的税费。未经甲方书面同意，乙方不得要求甲方将款项支付至非乙方主体账户。</w:t>
      </w:r>
    </w:p>
    <w:p w14:paraId="1910278F">
      <w:pPr>
        <w:spacing w:after="100" w:line="360" w:lineRule="auto"/>
        <w:ind w:firstLine="420"/>
        <w:jc w:val="both"/>
      </w:pPr>
      <w:r>
        <w:rPr>
          <w:rFonts w:ascii="宋体" w:hAnsi="宋体" w:eastAsia="宋体" w:cs="宋体"/>
          <w:b/>
          <w:color w:val="000000"/>
          <w:sz w:val="22"/>
        </w:rPr>
        <w:t xml:space="preserve">5.7 </w:t>
      </w:r>
      <w:r>
        <w:rPr>
          <w:rFonts w:ascii="宋体" w:hAnsi="宋体" w:eastAsia="宋体" w:cs="宋体"/>
          <w:b w:val="0"/>
          <w:color w:val="000000"/>
          <w:sz w:val="22"/>
        </w:rPr>
        <w:t>续费、扩容、增购、跨产品销售及关联主体采购不当然沿用原提点比例，应重新报备并书面确认。乙方持续承担长期客情、商务或运维职责的，双方应在原项目确认单中预先约定续费政策或另行签署确认文件。</w:t>
      </w:r>
    </w:p>
    <w:p w14:paraId="14215B91">
      <w:pPr>
        <w:spacing w:after="100" w:line="360" w:lineRule="auto"/>
        <w:ind w:firstLine="420"/>
        <w:jc w:val="both"/>
      </w:pPr>
      <w:r>
        <w:rPr>
          <w:rFonts w:ascii="宋体" w:hAnsi="宋体" w:eastAsia="宋体" w:cs="宋体"/>
          <w:b/>
          <w:color w:val="000000"/>
          <w:sz w:val="22"/>
        </w:rPr>
        <w:t xml:space="preserve">5.8 </w:t>
      </w:r>
      <w:r>
        <w:rPr>
          <w:rFonts w:ascii="宋体" w:hAnsi="宋体" w:eastAsia="宋体" w:cs="宋体"/>
          <w:b w:val="0"/>
          <w:color w:val="000000"/>
          <w:sz w:val="22"/>
        </w:rPr>
        <w:t>双方对结算有异议的，应在收到对账单后【5】个工作日内提出并提供依据；无争议部分应先行结算。</w:t>
      </w:r>
    </w:p>
    <w:p w14:paraId="2FCC7BDC">
      <w:pPr>
        <w:keepNext/>
        <w:spacing w:before="240" w:after="140"/>
      </w:pPr>
      <w:r>
        <w:rPr>
          <w:rFonts w:ascii="黑体" w:hAnsi="黑体" w:eastAsia="黑体" w:cs="黑体"/>
          <w:b/>
          <w:color w:val="000000"/>
          <w:sz w:val="28"/>
        </w:rPr>
        <w:t>第六条 技术服务交付与验收</w:t>
      </w:r>
    </w:p>
    <w:p w14:paraId="24FDEA9F">
      <w:pPr>
        <w:spacing w:after="100" w:line="360" w:lineRule="auto"/>
        <w:ind w:firstLine="420"/>
        <w:jc w:val="both"/>
      </w:pPr>
      <w:r>
        <w:rPr>
          <w:rFonts w:ascii="宋体" w:hAnsi="宋体" w:eastAsia="宋体" w:cs="宋体"/>
          <w:b/>
          <w:color w:val="000000"/>
          <w:sz w:val="22"/>
        </w:rPr>
        <w:t xml:space="preserve">6.1 </w:t>
      </w:r>
      <w:r>
        <w:rPr>
          <w:rFonts w:ascii="宋体" w:hAnsi="宋体" w:eastAsia="宋体" w:cs="宋体"/>
          <w:b w:val="0"/>
          <w:color w:val="000000"/>
          <w:sz w:val="22"/>
        </w:rPr>
        <w:t>技术服务型渠道应具备与所选档位相匹配的人员、资质、项目管理和服务能力，并对其独立完成的方案、投标应答、部署、配置、培训、运维及驻场工作负责。</w:t>
      </w:r>
    </w:p>
    <w:p w14:paraId="4AA60DE3">
      <w:pPr>
        <w:spacing w:after="100" w:line="360" w:lineRule="auto"/>
        <w:ind w:firstLine="420"/>
        <w:jc w:val="both"/>
      </w:pPr>
      <w:r>
        <w:rPr>
          <w:rFonts w:ascii="宋体" w:hAnsi="宋体" w:eastAsia="宋体" w:cs="宋体"/>
          <w:b/>
          <w:color w:val="000000"/>
          <w:sz w:val="22"/>
        </w:rPr>
        <w:t xml:space="preserve">6.2 </w:t>
      </w:r>
      <w:r>
        <w:rPr>
          <w:rFonts w:ascii="宋体" w:hAnsi="宋体" w:eastAsia="宋体" w:cs="宋体"/>
          <w:b w:val="0"/>
          <w:color w:val="000000"/>
          <w:sz w:val="22"/>
        </w:rPr>
        <w:t>具体项目应在实施前确认需求范围、交付清单、里程碑、客户环境前提、双方接口人、验收标准、售后期限及重大故障升级机制。未明确事项以甲方标准产品文档、终端客户合同及附件三为依据。</w:t>
      </w:r>
    </w:p>
    <w:p w14:paraId="1AD24A14">
      <w:pPr>
        <w:spacing w:after="100" w:line="360" w:lineRule="auto"/>
        <w:ind w:firstLine="420"/>
        <w:jc w:val="both"/>
      </w:pPr>
      <w:r>
        <w:rPr>
          <w:rFonts w:ascii="宋体" w:hAnsi="宋体" w:eastAsia="宋体" w:cs="宋体"/>
          <w:b/>
          <w:color w:val="000000"/>
          <w:sz w:val="22"/>
        </w:rPr>
        <w:t xml:space="preserve">6.3 </w:t>
      </w:r>
      <w:r>
        <w:rPr>
          <w:rFonts w:ascii="宋体" w:hAnsi="宋体" w:eastAsia="宋体" w:cs="宋体"/>
          <w:b w:val="0"/>
          <w:color w:val="000000"/>
          <w:sz w:val="22"/>
        </w:rPr>
        <w:t>乙方提交阶段成果后，甲方或终端客户应在【5】个工作日内书面验收或一次性提出具体异议；逾期未提出且成果已上线使用、进入下一阶段或终端客户已确认的，视为该阶段验收通过。</w:t>
      </w:r>
    </w:p>
    <w:p w14:paraId="226E5EA1">
      <w:pPr>
        <w:spacing w:after="100" w:line="360" w:lineRule="auto"/>
        <w:ind w:firstLine="420"/>
        <w:jc w:val="both"/>
      </w:pPr>
      <w:r>
        <w:rPr>
          <w:rFonts w:ascii="宋体" w:hAnsi="宋体" w:eastAsia="宋体" w:cs="宋体"/>
          <w:b/>
          <w:color w:val="000000"/>
          <w:sz w:val="22"/>
        </w:rPr>
        <w:t xml:space="preserve">6.4 </w:t>
      </w:r>
      <w:r>
        <w:rPr>
          <w:rFonts w:ascii="宋体" w:hAnsi="宋体" w:eastAsia="宋体" w:cs="宋体"/>
          <w:b w:val="0"/>
          <w:color w:val="000000"/>
          <w:sz w:val="22"/>
        </w:rPr>
        <w:t>乙方应负责其实施配置、本地集成、二次开发、现场操作及超范围承诺导致的问题。甲方负责甲方标准产品自身缺陷及由甲方直接承担的底层技术工作。重大故障的责任和费用按根因、双方分工及客户合同确定。</w:t>
      </w:r>
    </w:p>
    <w:p w14:paraId="27C2858C">
      <w:pPr>
        <w:spacing w:after="100" w:line="360" w:lineRule="auto"/>
        <w:ind w:firstLine="420"/>
        <w:jc w:val="both"/>
      </w:pPr>
      <w:r>
        <w:rPr>
          <w:rFonts w:ascii="宋体" w:hAnsi="宋体" w:eastAsia="宋体" w:cs="宋体"/>
          <w:b/>
          <w:color w:val="000000"/>
          <w:sz w:val="22"/>
        </w:rPr>
        <w:t xml:space="preserve">6.5 </w:t>
      </w:r>
      <w:r>
        <w:rPr>
          <w:rFonts w:ascii="宋体" w:hAnsi="宋体" w:eastAsia="宋体" w:cs="宋体"/>
          <w:b w:val="0"/>
          <w:color w:val="000000"/>
          <w:sz w:val="22"/>
        </w:rPr>
        <w:t>乙方交付资料至少包括适用的需求确认、方案、配置清单、部署记录、测试记录、培训记录、验收文件、账号权限移交及运维记录。涉及客户数据和账号的，应遵循最小权限、授权使用和可追溯原则。</w:t>
      </w:r>
    </w:p>
    <w:p w14:paraId="7C99AD07">
      <w:pPr>
        <w:keepNext/>
        <w:spacing w:before="240" w:after="140"/>
      </w:pPr>
      <w:r>
        <w:rPr>
          <w:rFonts w:ascii="黑体" w:hAnsi="黑体" w:eastAsia="黑体" w:cs="黑体"/>
          <w:b/>
          <w:color w:val="000000"/>
          <w:sz w:val="28"/>
        </w:rPr>
        <w:t>第七条 甲方权利与义务</w:t>
      </w:r>
    </w:p>
    <w:p w14:paraId="2352FF15">
      <w:pPr>
        <w:spacing w:after="100" w:line="360" w:lineRule="auto"/>
        <w:ind w:firstLine="420"/>
        <w:jc w:val="both"/>
      </w:pPr>
      <w:r>
        <w:rPr>
          <w:rFonts w:ascii="宋体" w:hAnsi="宋体" w:eastAsia="宋体" w:cs="宋体"/>
          <w:b/>
          <w:color w:val="000000"/>
          <w:sz w:val="22"/>
        </w:rPr>
        <w:t xml:space="preserve">7.1 </w:t>
      </w:r>
      <w:r>
        <w:rPr>
          <w:rFonts w:ascii="宋体" w:hAnsi="宋体" w:eastAsia="宋体" w:cs="宋体"/>
          <w:b w:val="0"/>
          <w:color w:val="000000"/>
          <w:sz w:val="22"/>
        </w:rPr>
        <w:t>甲方应指定合作接口人，向乙方提供必要的产品资料、培训、演示环境、标准报价口径及与项目档位相匹配的支持。</w:t>
      </w:r>
    </w:p>
    <w:p w14:paraId="03F9DA40">
      <w:pPr>
        <w:spacing w:after="100" w:line="360" w:lineRule="auto"/>
        <w:ind w:firstLine="420"/>
        <w:jc w:val="both"/>
      </w:pPr>
      <w:r>
        <w:rPr>
          <w:rFonts w:ascii="宋体" w:hAnsi="宋体" w:eastAsia="宋体" w:cs="宋体"/>
          <w:b/>
          <w:color w:val="000000"/>
          <w:sz w:val="22"/>
        </w:rPr>
        <w:t xml:space="preserve">7.2 </w:t>
      </w:r>
      <w:r>
        <w:rPr>
          <w:rFonts w:ascii="宋体" w:hAnsi="宋体" w:eastAsia="宋体" w:cs="宋体"/>
          <w:b w:val="0"/>
          <w:color w:val="000000"/>
          <w:sz w:val="22"/>
        </w:rPr>
        <w:t>甲方应在合理期限内审核项目报备、非标准方案、特殊价格和超标准承诺，并对已确认项目按约提供产品授权、技术底座或重大故障兜底支持。</w:t>
      </w:r>
    </w:p>
    <w:p w14:paraId="280376D3">
      <w:pPr>
        <w:spacing w:after="100" w:line="360" w:lineRule="auto"/>
        <w:ind w:firstLine="420"/>
        <w:jc w:val="both"/>
      </w:pPr>
      <w:r>
        <w:rPr>
          <w:rFonts w:ascii="宋体" w:hAnsi="宋体" w:eastAsia="宋体" w:cs="宋体"/>
          <w:b/>
          <w:color w:val="000000"/>
          <w:sz w:val="22"/>
        </w:rPr>
        <w:t xml:space="preserve">7.3 </w:t>
      </w:r>
      <w:r>
        <w:rPr>
          <w:rFonts w:ascii="宋体" w:hAnsi="宋体" w:eastAsia="宋体" w:cs="宋体"/>
          <w:b w:val="0"/>
          <w:color w:val="000000"/>
          <w:sz w:val="22"/>
        </w:rPr>
        <w:t>甲方有权对乙方的报备真实性、价格执行、品牌使用、交付质量、客户满意度及合规情况进行审核，并根据有证据的履约结果调整后续项目合作资格。</w:t>
      </w:r>
    </w:p>
    <w:p w14:paraId="0A2662D0">
      <w:pPr>
        <w:spacing w:after="100" w:line="360" w:lineRule="auto"/>
        <w:ind w:firstLine="420"/>
        <w:jc w:val="both"/>
      </w:pPr>
      <w:r>
        <w:rPr>
          <w:rFonts w:ascii="宋体" w:hAnsi="宋体" w:eastAsia="宋体" w:cs="宋体"/>
          <w:b/>
          <w:color w:val="000000"/>
          <w:sz w:val="22"/>
        </w:rPr>
        <w:t xml:space="preserve">7.4 </w:t>
      </w:r>
      <w:r>
        <w:rPr>
          <w:rFonts w:ascii="宋体" w:hAnsi="宋体" w:eastAsia="宋体" w:cs="宋体"/>
          <w:b w:val="0"/>
          <w:color w:val="000000"/>
          <w:sz w:val="22"/>
        </w:rPr>
        <w:t>甲方可基于产品规划、市场或合规要求调整未来产品、价格或渠道政策，但应合理提前通知乙方，不得追溯改变已确认项目的核心经济条件。</w:t>
      </w:r>
    </w:p>
    <w:p w14:paraId="64106818">
      <w:pPr>
        <w:keepNext/>
        <w:spacing w:before="240" w:after="140"/>
      </w:pPr>
      <w:r>
        <w:rPr>
          <w:rFonts w:ascii="黑体" w:hAnsi="黑体" w:eastAsia="黑体" w:cs="黑体"/>
          <w:b/>
          <w:color w:val="000000"/>
          <w:sz w:val="28"/>
        </w:rPr>
        <w:t>第八条 乙方权利与义务</w:t>
      </w:r>
    </w:p>
    <w:p w14:paraId="525084A1">
      <w:pPr>
        <w:spacing w:after="100" w:line="360" w:lineRule="auto"/>
        <w:ind w:firstLine="420"/>
        <w:jc w:val="both"/>
      </w:pPr>
      <w:r>
        <w:rPr>
          <w:rFonts w:ascii="宋体" w:hAnsi="宋体" w:eastAsia="宋体" w:cs="宋体"/>
          <w:b/>
          <w:color w:val="000000"/>
          <w:sz w:val="22"/>
        </w:rPr>
        <w:t xml:space="preserve">8.1 </w:t>
      </w:r>
      <w:r>
        <w:rPr>
          <w:rFonts w:ascii="宋体" w:hAnsi="宋体" w:eastAsia="宋体" w:cs="宋体"/>
          <w:b w:val="0"/>
          <w:color w:val="000000"/>
          <w:sz w:val="22"/>
        </w:rPr>
        <w:t>乙方应依法经营，持续具备履行本协议所需的主体资质、团队、客户管理和服务能力，并指定固定接口人。</w:t>
      </w:r>
    </w:p>
    <w:p w14:paraId="7F39BCF6">
      <w:pPr>
        <w:spacing w:after="100" w:line="360" w:lineRule="auto"/>
        <w:ind w:firstLine="420"/>
        <w:jc w:val="both"/>
      </w:pPr>
      <w:r>
        <w:rPr>
          <w:rFonts w:ascii="宋体" w:hAnsi="宋体" w:eastAsia="宋体" w:cs="宋体"/>
          <w:b/>
          <w:color w:val="000000"/>
          <w:sz w:val="22"/>
        </w:rPr>
        <w:t xml:space="preserve">8.2 </w:t>
      </w:r>
      <w:r>
        <w:rPr>
          <w:rFonts w:ascii="宋体" w:hAnsi="宋体" w:eastAsia="宋体" w:cs="宋体"/>
          <w:b w:val="0"/>
          <w:color w:val="000000"/>
          <w:sz w:val="22"/>
        </w:rPr>
        <w:t>乙方应真实、完整、及时报备项目并更新进展；妥善维护客户关系，按照所选档位完成商务、售前、实施、售后和回款职责。</w:t>
      </w:r>
    </w:p>
    <w:p w14:paraId="7366B664">
      <w:pPr>
        <w:spacing w:after="100" w:line="360" w:lineRule="auto"/>
        <w:ind w:firstLine="420"/>
        <w:jc w:val="both"/>
      </w:pPr>
      <w:r>
        <w:rPr>
          <w:rFonts w:ascii="宋体" w:hAnsi="宋体" w:eastAsia="宋体" w:cs="宋体"/>
          <w:b/>
          <w:color w:val="000000"/>
          <w:sz w:val="22"/>
        </w:rPr>
        <w:t xml:space="preserve">8.3 </w:t>
      </w:r>
      <w:r>
        <w:rPr>
          <w:rFonts w:ascii="宋体" w:hAnsi="宋体" w:eastAsia="宋体" w:cs="宋体"/>
          <w:b w:val="0"/>
          <w:color w:val="000000"/>
          <w:sz w:val="22"/>
        </w:rPr>
        <w:t>乙方不得私自改变甲方报价、虚构授权或案例、承诺未确认功能、交付周期、定制能力、服务等级、数据安全指标或特殊折扣。</w:t>
      </w:r>
    </w:p>
    <w:p w14:paraId="21CAF032">
      <w:pPr>
        <w:spacing w:after="100" w:line="360" w:lineRule="auto"/>
        <w:ind w:firstLine="420"/>
        <w:jc w:val="both"/>
      </w:pPr>
      <w:r>
        <w:rPr>
          <w:rFonts w:ascii="宋体" w:hAnsi="宋体" w:eastAsia="宋体" w:cs="宋体"/>
          <w:b/>
          <w:color w:val="000000"/>
          <w:sz w:val="22"/>
        </w:rPr>
        <w:t xml:space="preserve">8.4 </w:t>
      </w:r>
      <w:r>
        <w:rPr>
          <w:rFonts w:ascii="宋体" w:hAnsi="宋体" w:eastAsia="宋体" w:cs="宋体"/>
          <w:b w:val="0"/>
          <w:color w:val="000000"/>
          <w:sz w:val="22"/>
        </w:rPr>
        <w:t>乙方应保存与提点档位相关的工作证据不少于【3】年，并在对账、审计或争议处理时提供必要材料；涉及客户隐私或商业秘密的，双方应采取遮蔽和限权措施。</w:t>
      </w:r>
    </w:p>
    <w:p w14:paraId="6B602E0C">
      <w:pPr>
        <w:spacing w:after="100" w:line="360" w:lineRule="auto"/>
        <w:ind w:firstLine="420"/>
        <w:jc w:val="both"/>
      </w:pPr>
      <w:r>
        <w:rPr>
          <w:rFonts w:ascii="宋体" w:hAnsi="宋体" w:eastAsia="宋体" w:cs="宋体"/>
          <w:b/>
          <w:color w:val="000000"/>
          <w:sz w:val="22"/>
        </w:rPr>
        <w:t xml:space="preserve">8.5 </w:t>
      </w:r>
      <w:r>
        <w:rPr>
          <w:rFonts w:ascii="宋体" w:hAnsi="宋体" w:eastAsia="宋体" w:cs="宋体"/>
          <w:b w:val="0"/>
          <w:color w:val="000000"/>
          <w:sz w:val="22"/>
        </w:rPr>
        <w:t>乙方在客户现场或系统中操作前应取得授权，做好备份和变更记录，不得留存、泄露或超范围使用客户数据、账号、密钥及其他敏感信息。</w:t>
      </w:r>
    </w:p>
    <w:p w14:paraId="109889F4">
      <w:pPr>
        <w:keepNext/>
        <w:spacing w:before="240" w:after="140"/>
      </w:pPr>
      <w:r>
        <w:rPr>
          <w:rFonts w:ascii="黑体" w:hAnsi="黑体" w:eastAsia="黑体" w:cs="黑体"/>
          <w:b/>
          <w:color w:val="000000"/>
          <w:sz w:val="28"/>
        </w:rPr>
        <w:t>第九条 价格、品牌与合规</w:t>
      </w:r>
    </w:p>
    <w:p w14:paraId="654907BF">
      <w:pPr>
        <w:spacing w:after="100" w:line="360" w:lineRule="auto"/>
        <w:ind w:firstLine="420"/>
        <w:jc w:val="both"/>
      </w:pPr>
      <w:r>
        <w:rPr>
          <w:rFonts w:ascii="宋体" w:hAnsi="宋体" w:eastAsia="宋体" w:cs="宋体"/>
          <w:b/>
          <w:color w:val="000000"/>
          <w:sz w:val="22"/>
        </w:rPr>
        <w:t xml:space="preserve">9.1 </w:t>
      </w:r>
      <w:r>
        <w:rPr>
          <w:rFonts w:ascii="宋体" w:hAnsi="宋体" w:eastAsia="宋体" w:cs="宋体"/>
          <w:b w:val="0"/>
          <w:color w:val="000000"/>
          <w:sz w:val="22"/>
        </w:rPr>
        <w:t>乙方应遵守甲方书面价格体系和品牌规范，不得低价倾销、恶意串货、虚假宣传、商业贿赂、不正当竞争或以违法方式获取商机。</w:t>
      </w:r>
    </w:p>
    <w:p w14:paraId="7808CC32">
      <w:pPr>
        <w:spacing w:after="100" w:line="360" w:lineRule="auto"/>
        <w:ind w:firstLine="420"/>
        <w:jc w:val="both"/>
      </w:pPr>
      <w:r>
        <w:rPr>
          <w:rFonts w:ascii="宋体" w:hAnsi="宋体" w:eastAsia="宋体" w:cs="宋体"/>
          <w:b/>
          <w:color w:val="000000"/>
          <w:sz w:val="22"/>
        </w:rPr>
        <w:t xml:space="preserve">9.2 </w:t>
      </w:r>
      <w:r>
        <w:rPr>
          <w:rFonts w:ascii="宋体" w:hAnsi="宋体" w:eastAsia="宋体" w:cs="宋体"/>
          <w:b w:val="0"/>
          <w:color w:val="000000"/>
          <w:sz w:val="22"/>
        </w:rPr>
        <w:t>双方应遵守网络安全、数据安全、个人信息保护、反商业贿赂、出口管制及其他适用法律法规。任何一方不得要求另一方实施违法违规行为。</w:t>
      </w:r>
    </w:p>
    <w:p w14:paraId="75CE8AD8">
      <w:pPr>
        <w:spacing w:after="100" w:line="360" w:lineRule="auto"/>
        <w:ind w:firstLine="420"/>
        <w:jc w:val="both"/>
      </w:pPr>
      <w:r>
        <w:rPr>
          <w:rFonts w:ascii="宋体" w:hAnsi="宋体" w:eastAsia="宋体" w:cs="宋体"/>
          <w:b/>
          <w:color w:val="000000"/>
          <w:sz w:val="22"/>
        </w:rPr>
        <w:t xml:space="preserve">9.3 </w:t>
      </w:r>
      <w:r>
        <w:rPr>
          <w:rFonts w:ascii="宋体" w:hAnsi="宋体" w:eastAsia="宋体" w:cs="宋体"/>
          <w:b w:val="0"/>
          <w:color w:val="000000"/>
          <w:sz w:val="22"/>
        </w:rPr>
        <w:t>乙方发现数据泄露、安全事件、重大客户投诉、知识产权争议或可能影响甲方声誉的事项，应在知悉后【24】小时内通知甲方并配合处置。</w:t>
      </w:r>
    </w:p>
    <w:p w14:paraId="14F90C5F">
      <w:pPr>
        <w:keepNext/>
        <w:spacing w:before="240" w:after="140"/>
      </w:pPr>
      <w:r>
        <w:rPr>
          <w:rFonts w:ascii="黑体" w:hAnsi="黑体" w:eastAsia="黑体" w:cs="黑体"/>
          <w:b/>
          <w:color w:val="000000"/>
          <w:sz w:val="28"/>
        </w:rPr>
        <w:t>第十条 知识产权与数据安全</w:t>
      </w:r>
    </w:p>
    <w:p w14:paraId="2523DDE8">
      <w:pPr>
        <w:spacing w:after="100" w:line="360" w:lineRule="auto"/>
        <w:ind w:firstLine="420"/>
        <w:jc w:val="both"/>
      </w:pPr>
      <w:r>
        <w:rPr>
          <w:rFonts w:ascii="宋体" w:hAnsi="宋体" w:eastAsia="宋体" w:cs="宋体"/>
          <w:b/>
          <w:color w:val="000000"/>
          <w:sz w:val="22"/>
        </w:rPr>
        <w:t xml:space="preserve">10.1 </w:t>
      </w:r>
      <w:r>
        <w:rPr>
          <w:rFonts w:ascii="宋体" w:hAnsi="宋体" w:eastAsia="宋体" w:cs="宋体"/>
          <w:b w:val="0"/>
          <w:color w:val="000000"/>
          <w:sz w:val="22"/>
        </w:rPr>
        <w:t>甲方及其权利人对【产品/平台名称】及相关软件、代码、算法、模型、文档、商标、界面、培训资料和通用方案享有合法权益。本协议不构成知识产权转让或源代码授权。</w:t>
      </w:r>
    </w:p>
    <w:p w14:paraId="2F0A612D">
      <w:pPr>
        <w:spacing w:after="100" w:line="360" w:lineRule="auto"/>
        <w:ind w:firstLine="420"/>
        <w:jc w:val="both"/>
      </w:pPr>
      <w:r>
        <w:rPr>
          <w:rFonts w:ascii="宋体" w:hAnsi="宋体" w:eastAsia="宋体" w:cs="宋体"/>
          <w:b/>
          <w:color w:val="000000"/>
          <w:sz w:val="22"/>
        </w:rPr>
        <w:t xml:space="preserve">10.2 </w:t>
      </w:r>
      <w:r>
        <w:rPr>
          <w:rFonts w:ascii="宋体" w:hAnsi="宋体" w:eastAsia="宋体" w:cs="宋体"/>
          <w:b w:val="0"/>
          <w:color w:val="000000"/>
          <w:sz w:val="22"/>
        </w:rPr>
        <w:t>乙方为具体客户形成的本地化交付文档、配置或二次开发成果，其权属由项目文件另行约定；未约定的，双方各自既有知识产权归原权利人所有，甲方标准产品及可复用的通用改进归甲方或其权利人所有。</w:t>
      </w:r>
    </w:p>
    <w:p w14:paraId="05EA89CA">
      <w:pPr>
        <w:spacing w:after="100" w:line="360" w:lineRule="auto"/>
        <w:ind w:firstLine="420"/>
        <w:jc w:val="both"/>
      </w:pPr>
      <w:r>
        <w:rPr>
          <w:rFonts w:ascii="宋体" w:hAnsi="宋体" w:eastAsia="宋体" w:cs="宋体"/>
          <w:b/>
          <w:color w:val="000000"/>
          <w:sz w:val="22"/>
        </w:rPr>
        <w:t xml:space="preserve">10.3 </w:t>
      </w:r>
      <w:r>
        <w:rPr>
          <w:rFonts w:ascii="宋体" w:hAnsi="宋体" w:eastAsia="宋体" w:cs="宋体"/>
          <w:b w:val="0"/>
          <w:color w:val="000000"/>
          <w:sz w:val="22"/>
        </w:rPr>
        <w:t>客户数据归客户或其合法权利人所有。乙方仅可在获得合法授权和履行项目所必需范围内处理数据，不得擅自用于训练、营销、外部展示或其他目的。</w:t>
      </w:r>
    </w:p>
    <w:p w14:paraId="5A6B6050">
      <w:pPr>
        <w:keepNext/>
        <w:spacing w:before="240" w:after="140"/>
      </w:pPr>
      <w:r>
        <w:rPr>
          <w:rFonts w:ascii="黑体" w:hAnsi="黑体" w:eastAsia="黑体" w:cs="黑体"/>
          <w:b/>
          <w:color w:val="000000"/>
          <w:sz w:val="28"/>
        </w:rPr>
        <w:t>第十一条 保密义务</w:t>
      </w:r>
    </w:p>
    <w:p w14:paraId="330534FA">
      <w:pPr>
        <w:spacing w:after="100" w:line="360" w:lineRule="auto"/>
        <w:ind w:firstLine="420"/>
        <w:jc w:val="both"/>
      </w:pPr>
      <w:r>
        <w:rPr>
          <w:rFonts w:ascii="宋体" w:hAnsi="宋体" w:eastAsia="宋体" w:cs="宋体"/>
          <w:b/>
          <w:color w:val="000000"/>
          <w:sz w:val="22"/>
        </w:rPr>
        <w:t xml:space="preserve">11.1 </w:t>
      </w:r>
      <w:r>
        <w:rPr>
          <w:rFonts w:ascii="宋体" w:hAnsi="宋体" w:eastAsia="宋体" w:cs="宋体"/>
          <w:b w:val="0"/>
          <w:color w:val="000000"/>
          <w:sz w:val="22"/>
        </w:rPr>
        <w:t>双方对合作中获知的商业秘密、客户信息、价格及提点政策、技术资料、财务信息、账号密钥、合同内容和项目资料承担保密义务。</w:t>
      </w:r>
    </w:p>
    <w:p w14:paraId="2F88565B">
      <w:pPr>
        <w:spacing w:after="100" w:line="360" w:lineRule="auto"/>
        <w:ind w:firstLine="420"/>
        <w:jc w:val="both"/>
      </w:pPr>
      <w:r>
        <w:rPr>
          <w:rFonts w:ascii="宋体" w:hAnsi="宋体" w:eastAsia="宋体" w:cs="宋体"/>
          <w:b/>
          <w:color w:val="000000"/>
          <w:sz w:val="22"/>
        </w:rPr>
        <w:t xml:space="preserve">11.2 </w:t>
      </w:r>
      <w:r>
        <w:rPr>
          <w:rFonts w:ascii="宋体" w:hAnsi="宋体" w:eastAsia="宋体" w:cs="宋体"/>
          <w:b w:val="0"/>
          <w:color w:val="000000"/>
          <w:sz w:val="22"/>
        </w:rPr>
        <w:t>接收方仅可向确有知悉必要且承担不低于本协议保密义务的员工、顾问或经批准的分包方披露。依法必须披露的，应在法律允许范围内提前通知披露方并控制披露范围。</w:t>
      </w:r>
    </w:p>
    <w:p w14:paraId="529736C2">
      <w:pPr>
        <w:spacing w:after="100" w:line="360" w:lineRule="auto"/>
        <w:ind w:firstLine="420"/>
        <w:jc w:val="both"/>
      </w:pPr>
      <w:r>
        <w:rPr>
          <w:rFonts w:ascii="宋体" w:hAnsi="宋体" w:eastAsia="宋体" w:cs="宋体"/>
          <w:b/>
          <w:color w:val="000000"/>
          <w:sz w:val="22"/>
        </w:rPr>
        <w:t xml:space="preserve">11.3 </w:t>
      </w:r>
      <w:r>
        <w:rPr>
          <w:rFonts w:ascii="宋体" w:hAnsi="宋体" w:eastAsia="宋体" w:cs="宋体"/>
          <w:b w:val="0"/>
          <w:color w:val="000000"/>
          <w:sz w:val="22"/>
        </w:rPr>
        <w:t>已合法公开、从无保密义务第三方合法取得、接收方在披露前已合法掌握或独立开发的信息不属于保密信息。保密义务在协议终止后持续【5】年；商业秘密依法存续期间不受前述期限限制。</w:t>
      </w:r>
    </w:p>
    <w:p w14:paraId="052C2B30">
      <w:pPr>
        <w:keepNext/>
        <w:spacing w:before="240" w:after="140"/>
      </w:pPr>
      <w:r>
        <w:rPr>
          <w:rFonts w:ascii="黑体" w:hAnsi="黑体" w:eastAsia="黑体" w:cs="黑体"/>
          <w:b/>
          <w:color w:val="000000"/>
          <w:sz w:val="28"/>
        </w:rPr>
        <w:t>第十二条 违约责任与责任限制</w:t>
      </w:r>
    </w:p>
    <w:p w14:paraId="720CD67D">
      <w:pPr>
        <w:spacing w:after="100" w:line="360" w:lineRule="auto"/>
        <w:ind w:firstLine="420"/>
        <w:jc w:val="both"/>
      </w:pPr>
      <w:r>
        <w:rPr>
          <w:rFonts w:ascii="宋体" w:hAnsi="宋体" w:eastAsia="宋体" w:cs="宋体"/>
          <w:b/>
          <w:color w:val="000000"/>
          <w:sz w:val="22"/>
        </w:rPr>
        <w:t xml:space="preserve">12.1 </w:t>
      </w:r>
      <w:r>
        <w:rPr>
          <w:rFonts w:ascii="宋体" w:hAnsi="宋体" w:eastAsia="宋体" w:cs="宋体"/>
          <w:b w:val="0"/>
          <w:color w:val="000000"/>
          <w:sz w:val="22"/>
        </w:rPr>
        <w:t>任何一方违反本协议，应在收到通知后及时停止违约、采取补救措施，并赔偿对方因此遭受的可证明直接经济损失。</w:t>
      </w:r>
    </w:p>
    <w:p w14:paraId="5AC66369">
      <w:pPr>
        <w:spacing w:after="100" w:line="360" w:lineRule="auto"/>
        <w:ind w:firstLine="420"/>
        <w:jc w:val="both"/>
      </w:pPr>
      <w:r>
        <w:rPr>
          <w:rFonts w:ascii="宋体" w:hAnsi="宋体" w:eastAsia="宋体" w:cs="宋体"/>
          <w:b/>
          <w:color w:val="000000"/>
          <w:sz w:val="22"/>
        </w:rPr>
        <w:t xml:space="preserve">12.2 </w:t>
      </w:r>
      <w:r>
        <w:rPr>
          <w:rFonts w:ascii="宋体" w:hAnsi="宋体" w:eastAsia="宋体" w:cs="宋体"/>
          <w:b w:val="0"/>
          <w:color w:val="000000"/>
          <w:sz w:val="22"/>
        </w:rPr>
        <w:t>乙方存在虚假报备、伪造工作成果、恶意抢报、商业贿赂、侵犯知识产权、泄露客户数据或重大超范围承诺的，甲方有权暂停结算、取消项目保护、降低后续合作资格或解除协议；已支付的不当提点，乙方应予返还。</w:t>
      </w:r>
    </w:p>
    <w:p w14:paraId="1119B7F5">
      <w:pPr>
        <w:spacing w:after="100" w:line="360" w:lineRule="auto"/>
        <w:ind w:firstLine="420"/>
        <w:jc w:val="both"/>
      </w:pPr>
      <w:r>
        <w:rPr>
          <w:rFonts w:ascii="宋体" w:hAnsi="宋体" w:eastAsia="宋体" w:cs="宋体"/>
          <w:b/>
          <w:color w:val="000000"/>
          <w:sz w:val="22"/>
        </w:rPr>
        <w:t xml:space="preserve">12.3 </w:t>
      </w:r>
      <w:r>
        <w:rPr>
          <w:rFonts w:ascii="宋体" w:hAnsi="宋体" w:eastAsia="宋体" w:cs="宋体"/>
          <w:b w:val="0"/>
          <w:color w:val="000000"/>
          <w:sz w:val="22"/>
        </w:rPr>
        <w:t>甲方无正当理由逾期支付无争议款项的，每逾期一日按应付未付金额的万分之【三】支付违约金，累计不超过该笔应付款的【5%】。</w:t>
      </w:r>
    </w:p>
    <w:p w14:paraId="6A19E787">
      <w:pPr>
        <w:spacing w:after="100" w:line="360" w:lineRule="auto"/>
        <w:ind w:firstLine="420"/>
        <w:jc w:val="both"/>
      </w:pPr>
      <w:r>
        <w:rPr>
          <w:rFonts w:ascii="宋体" w:hAnsi="宋体" w:eastAsia="宋体" w:cs="宋体"/>
          <w:b/>
          <w:color w:val="000000"/>
          <w:sz w:val="22"/>
        </w:rPr>
        <w:t xml:space="preserve">12.4 </w:t>
      </w:r>
      <w:r>
        <w:rPr>
          <w:rFonts w:ascii="宋体" w:hAnsi="宋体" w:eastAsia="宋体" w:cs="宋体"/>
          <w:b w:val="0"/>
          <w:color w:val="000000"/>
          <w:sz w:val="22"/>
        </w:rPr>
        <w:t>除故意、重大过失、人身损害、知识产权侵权、保密或数据安全违约及法律不得限制的责任外，任一方在本协议项下的累计赔偿责任以引发责任的具体项目中其已实际取得的合同收益为上限。双方均不对间接损失、预期利益或商业机会损失承担责任。</w:t>
      </w:r>
    </w:p>
    <w:p w14:paraId="2A5D694A">
      <w:pPr>
        <w:keepNext/>
        <w:spacing w:before="240" w:after="140"/>
      </w:pPr>
      <w:r>
        <w:rPr>
          <w:rFonts w:ascii="黑体" w:hAnsi="黑体" w:eastAsia="黑体" w:cs="黑体"/>
          <w:b/>
          <w:color w:val="000000"/>
          <w:sz w:val="28"/>
        </w:rPr>
        <w:t>第十三条 协议期限、变更与终止</w:t>
      </w:r>
    </w:p>
    <w:p w14:paraId="37AA4099">
      <w:pPr>
        <w:spacing w:after="100" w:line="360" w:lineRule="auto"/>
        <w:ind w:firstLine="420"/>
        <w:jc w:val="both"/>
      </w:pPr>
      <w:r>
        <w:rPr>
          <w:rFonts w:ascii="宋体" w:hAnsi="宋体" w:eastAsia="宋体" w:cs="宋体"/>
          <w:b/>
          <w:color w:val="000000"/>
          <w:sz w:val="22"/>
        </w:rPr>
        <w:t xml:space="preserve">13.1 </w:t>
      </w:r>
      <w:r>
        <w:rPr>
          <w:rFonts w:ascii="宋体" w:hAnsi="宋体" w:eastAsia="宋体" w:cs="宋体"/>
          <w:b w:val="0"/>
          <w:color w:val="000000"/>
          <w:sz w:val="22"/>
        </w:rPr>
        <w:t>本协议自双方法定代表人或授权代表签字并加盖公章之日起生效，有效期为【】年，自【】年【】月【】日至【】年【】月【】日。</w:t>
      </w:r>
    </w:p>
    <w:p w14:paraId="422D744F">
      <w:pPr>
        <w:spacing w:after="100" w:line="360" w:lineRule="auto"/>
        <w:ind w:firstLine="420"/>
        <w:jc w:val="both"/>
      </w:pPr>
      <w:r>
        <w:rPr>
          <w:rFonts w:ascii="宋体" w:hAnsi="宋体" w:eastAsia="宋体" w:cs="宋体"/>
          <w:b/>
          <w:color w:val="000000"/>
          <w:sz w:val="22"/>
        </w:rPr>
        <w:t xml:space="preserve">13.2 </w:t>
      </w:r>
      <w:r>
        <w:rPr>
          <w:rFonts w:ascii="宋体" w:hAnsi="宋体" w:eastAsia="宋体" w:cs="宋体"/>
          <w:b w:val="0"/>
          <w:color w:val="000000"/>
          <w:sz w:val="22"/>
        </w:rPr>
        <w:t>任一方严重违约并在收到书面通知后【10】个工作日内未完成整改的，守约方有权解除协议。乙方丧失经营资质、停业、破产、发生重大合规风险或严重损害甲方品牌的，甲方可立即暂停授权并依法解除协议。</w:t>
      </w:r>
    </w:p>
    <w:p w14:paraId="1A45571F">
      <w:pPr>
        <w:spacing w:after="100" w:line="360" w:lineRule="auto"/>
        <w:ind w:firstLine="420"/>
        <w:jc w:val="both"/>
      </w:pPr>
      <w:r>
        <w:rPr>
          <w:rFonts w:ascii="宋体" w:hAnsi="宋体" w:eastAsia="宋体" w:cs="宋体"/>
          <w:b/>
          <w:color w:val="000000"/>
          <w:sz w:val="22"/>
        </w:rPr>
        <w:t xml:space="preserve">13.3 </w:t>
      </w:r>
      <w:r>
        <w:rPr>
          <w:rFonts w:ascii="宋体" w:hAnsi="宋体" w:eastAsia="宋体" w:cs="宋体"/>
          <w:b w:val="0"/>
          <w:color w:val="000000"/>
          <w:sz w:val="22"/>
        </w:rPr>
        <w:t>协议终止不影响终止前已发生的付款、结算、退款冲回、保密、知识产权、数据安全、违约责任和争议解决条款。乙方应立即停止使用甲方品牌和授权资料，并返还或销毁相关资料。</w:t>
      </w:r>
    </w:p>
    <w:p w14:paraId="06620068">
      <w:pPr>
        <w:keepNext/>
        <w:spacing w:before="240" w:after="140"/>
      </w:pPr>
      <w:r>
        <w:rPr>
          <w:rFonts w:ascii="黑体" w:hAnsi="黑体" w:eastAsia="黑体" w:cs="黑体"/>
          <w:b/>
          <w:color w:val="000000"/>
          <w:sz w:val="28"/>
        </w:rPr>
        <w:t>第十四条 不可抗力</w:t>
      </w:r>
    </w:p>
    <w:p w14:paraId="2673CCC5">
      <w:pPr>
        <w:spacing w:after="100" w:line="360" w:lineRule="auto"/>
        <w:ind w:firstLine="420"/>
        <w:jc w:val="both"/>
      </w:pPr>
      <w:r>
        <w:rPr>
          <w:rFonts w:ascii="宋体" w:hAnsi="宋体" w:eastAsia="宋体" w:cs="宋体"/>
          <w:b/>
          <w:color w:val="000000"/>
          <w:sz w:val="22"/>
        </w:rPr>
        <w:t xml:space="preserve">14.1 </w:t>
      </w:r>
      <w:r>
        <w:rPr>
          <w:rFonts w:ascii="宋体" w:hAnsi="宋体" w:eastAsia="宋体" w:cs="宋体"/>
          <w:b w:val="0"/>
          <w:color w:val="000000"/>
          <w:sz w:val="22"/>
        </w:rPr>
        <w:t>因不能预见、不能避免且不能克服的不可抗力导致无法履行或迟延履行的，受影响方可在影响范围内部分或全部免责，但应及时通知对方，在合理期限内提供证明并采取措施减轻损失。</w:t>
      </w:r>
    </w:p>
    <w:p w14:paraId="2F9A87E7">
      <w:pPr>
        <w:spacing w:after="100" w:line="360" w:lineRule="auto"/>
        <w:ind w:firstLine="420"/>
        <w:jc w:val="both"/>
      </w:pPr>
      <w:r>
        <w:rPr>
          <w:rFonts w:ascii="宋体" w:hAnsi="宋体" w:eastAsia="宋体" w:cs="宋体"/>
          <w:b/>
          <w:color w:val="000000"/>
          <w:sz w:val="22"/>
        </w:rPr>
        <w:t xml:space="preserve">14.2 </w:t>
      </w:r>
      <w:r>
        <w:rPr>
          <w:rFonts w:ascii="宋体" w:hAnsi="宋体" w:eastAsia="宋体" w:cs="宋体"/>
          <w:b w:val="0"/>
          <w:color w:val="000000"/>
          <w:sz w:val="22"/>
        </w:rPr>
        <w:t>市场变化、资金短缺、人员流失、一般性系统故障或可通过合理商业措施避免的供应商违约，不当然构成不可抗力。</w:t>
      </w:r>
    </w:p>
    <w:p w14:paraId="050FA728">
      <w:pPr>
        <w:keepNext/>
        <w:spacing w:before="240" w:after="140"/>
      </w:pPr>
      <w:r>
        <w:rPr>
          <w:rFonts w:ascii="黑体" w:hAnsi="黑体" w:eastAsia="黑体" w:cs="黑体"/>
          <w:b/>
          <w:color w:val="000000"/>
          <w:sz w:val="28"/>
        </w:rPr>
        <w:t>第十五条 通知与送达</w:t>
      </w:r>
    </w:p>
    <w:p w14:paraId="08A041CE">
      <w:pPr>
        <w:spacing w:after="100" w:line="360" w:lineRule="auto"/>
        <w:ind w:firstLine="420"/>
        <w:jc w:val="both"/>
      </w:pPr>
      <w:r>
        <w:rPr>
          <w:rFonts w:ascii="宋体" w:hAnsi="宋体" w:eastAsia="宋体" w:cs="宋体"/>
          <w:b/>
          <w:color w:val="000000"/>
          <w:sz w:val="22"/>
        </w:rPr>
        <w:t xml:space="preserve">15.1 </w:t>
      </w:r>
      <w:r>
        <w:rPr>
          <w:rFonts w:ascii="宋体" w:hAnsi="宋体" w:eastAsia="宋体" w:cs="宋体"/>
          <w:b w:val="0"/>
          <w:color w:val="000000"/>
          <w:sz w:val="22"/>
        </w:rPr>
        <w:t>双方确认本协议签署页所列地址、联系人、电话和电子邮箱为有效送达信息。通过专人、快递、电子邮件或双方认可的业务系统发送的通知，分别在签收、邮件成功发送或系统可查询之日视为送达。</w:t>
      </w:r>
    </w:p>
    <w:p w14:paraId="1DAA77CE">
      <w:pPr>
        <w:spacing w:after="100" w:line="360" w:lineRule="auto"/>
        <w:ind w:firstLine="420"/>
        <w:jc w:val="both"/>
      </w:pPr>
      <w:r>
        <w:rPr>
          <w:rFonts w:ascii="宋体" w:hAnsi="宋体" w:eastAsia="宋体" w:cs="宋体"/>
          <w:b/>
          <w:color w:val="000000"/>
          <w:sz w:val="22"/>
        </w:rPr>
        <w:t xml:space="preserve">15.2 </w:t>
      </w:r>
      <w:r>
        <w:rPr>
          <w:rFonts w:ascii="宋体" w:hAnsi="宋体" w:eastAsia="宋体" w:cs="宋体"/>
          <w:b w:val="0"/>
          <w:color w:val="000000"/>
          <w:sz w:val="22"/>
        </w:rPr>
        <w:t>送达信息变更的，应在【3】个工作日内书面通知对方；未通知导致无法送达的，由未通知方承担后果。</w:t>
      </w:r>
    </w:p>
    <w:p w14:paraId="18930A50">
      <w:pPr>
        <w:keepNext/>
        <w:spacing w:before="240" w:after="140"/>
      </w:pPr>
      <w:r>
        <w:rPr>
          <w:rFonts w:ascii="黑体" w:hAnsi="黑体" w:eastAsia="黑体" w:cs="黑体"/>
          <w:b/>
          <w:color w:val="000000"/>
          <w:sz w:val="28"/>
        </w:rPr>
        <w:t>第十六条 争议解决</w:t>
      </w:r>
    </w:p>
    <w:p w14:paraId="7079690D">
      <w:pPr>
        <w:spacing w:after="100" w:line="360" w:lineRule="auto"/>
        <w:ind w:firstLine="420"/>
        <w:jc w:val="both"/>
      </w:pPr>
      <w:r>
        <w:rPr>
          <w:rFonts w:ascii="宋体" w:hAnsi="宋体" w:eastAsia="宋体" w:cs="宋体"/>
          <w:b/>
          <w:color w:val="000000"/>
          <w:sz w:val="22"/>
        </w:rPr>
        <w:t xml:space="preserve">16.1 </w:t>
      </w:r>
      <w:r>
        <w:rPr>
          <w:rFonts w:ascii="宋体" w:hAnsi="宋体" w:eastAsia="宋体" w:cs="宋体"/>
          <w:b w:val="0"/>
          <w:color w:val="000000"/>
          <w:sz w:val="22"/>
        </w:rPr>
        <w:t>本协议的订立、效力、解释、履行、变更和终止适用中华人民共和国法律。争议应先友好协商；协商不成的，任一方可向甲方所在地有管辖权的人民法院提起诉讼。</w:t>
      </w:r>
    </w:p>
    <w:p w14:paraId="4834F61F">
      <w:pPr>
        <w:spacing w:after="100" w:line="360" w:lineRule="auto"/>
        <w:ind w:firstLine="420"/>
        <w:jc w:val="both"/>
      </w:pPr>
      <w:r>
        <w:rPr>
          <w:rFonts w:ascii="宋体" w:hAnsi="宋体" w:eastAsia="宋体" w:cs="宋体"/>
          <w:b/>
          <w:color w:val="000000"/>
          <w:sz w:val="22"/>
        </w:rPr>
        <w:t xml:space="preserve">16.2 </w:t>
      </w:r>
      <w:r>
        <w:rPr>
          <w:rFonts w:ascii="宋体" w:hAnsi="宋体" w:eastAsia="宋体" w:cs="宋体"/>
          <w:b w:val="0"/>
          <w:color w:val="000000"/>
          <w:sz w:val="22"/>
        </w:rPr>
        <w:t>败诉方应承担守约方为实现权利支出的合理费用，包括诉讼费、保全费、担保费、律师费、公证费和差旅费等。</w:t>
      </w:r>
    </w:p>
    <w:p w14:paraId="1FC55D00">
      <w:pPr>
        <w:keepNext/>
        <w:spacing w:before="240" w:after="140"/>
      </w:pPr>
      <w:r>
        <w:rPr>
          <w:rFonts w:ascii="黑体" w:hAnsi="黑体" w:eastAsia="黑体" w:cs="黑体"/>
          <w:b/>
          <w:color w:val="000000"/>
          <w:sz w:val="28"/>
        </w:rPr>
        <w:t>第十七条 其他</w:t>
      </w:r>
    </w:p>
    <w:p w14:paraId="6D157927">
      <w:pPr>
        <w:spacing w:after="100" w:line="360" w:lineRule="auto"/>
        <w:ind w:firstLine="420"/>
        <w:jc w:val="both"/>
      </w:pPr>
      <w:r>
        <w:rPr>
          <w:rFonts w:ascii="宋体" w:hAnsi="宋体" w:eastAsia="宋体" w:cs="宋体"/>
          <w:b/>
          <w:color w:val="000000"/>
          <w:sz w:val="22"/>
        </w:rPr>
        <w:t xml:space="preserve">17.1 </w:t>
      </w:r>
      <w:r>
        <w:rPr>
          <w:rFonts w:ascii="宋体" w:hAnsi="宋体" w:eastAsia="宋体" w:cs="宋体"/>
          <w:b w:val="0"/>
          <w:color w:val="000000"/>
          <w:sz w:val="22"/>
        </w:rPr>
        <w:t>本协议正文、附件、《项目合作确认单》、经双方确认的CRM记录、订单、报价单、对账单及补充协议共同构成完整合同文件。就具体项目而言，《项目合作确认单》的特别约定优先于本协议一般条款；其未约定事项适用本协议。</w:t>
      </w:r>
    </w:p>
    <w:p w14:paraId="3D0B7117">
      <w:pPr>
        <w:spacing w:after="100" w:line="360" w:lineRule="auto"/>
        <w:ind w:firstLine="420"/>
        <w:jc w:val="both"/>
      </w:pPr>
      <w:r>
        <w:rPr>
          <w:rFonts w:ascii="宋体" w:hAnsi="宋体" w:eastAsia="宋体" w:cs="宋体"/>
          <w:b/>
          <w:color w:val="000000"/>
          <w:sz w:val="22"/>
        </w:rPr>
        <w:t xml:space="preserve">17.2 </w:t>
      </w:r>
      <w:r>
        <w:rPr>
          <w:rFonts w:ascii="宋体" w:hAnsi="宋体" w:eastAsia="宋体" w:cs="宋体"/>
          <w:b w:val="0"/>
          <w:color w:val="000000"/>
          <w:sz w:val="22"/>
        </w:rPr>
        <w:t>任何口头承诺均不构成对提点比例、结算基数、独家保护、技术范围或责任边界的变更。书面形式包括加盖公章或合同章的文件、可靠电子签名文件及双方授权联系人通过指定电子邮箱或业务系统作出的可追溯确认。</w:t>
      </w:r>
    </w:p>
    <w:p w14:paraId="25CC6332">
      <w:pPr>
        <w:spacing w:after="100" w:line="360" w:lineRule="auto"/>
        <w:ind w:firstLine="420"/>
        <w:jc w:val="both"/>
      </w:pPr>
      <w:r>
        <w:rPr>
          <w:rFonts w:ascii="宋体" w:hAnsi="宋体" w:eastAsia="宋体" w:cs="宋体"/>
          <w:b/>
          <w:color w:val="000000"/>
          <w:sz w:val="22"/>
        </w:rPr>
        <w:t xml:space="preserve">17.3 </w:t>
      </w:r>
      <w:r>
        <w:rPr>
          <w:rFonts w:ascii="宋体" w:hAnsi="宋体" w:eastAsia="宋体" w:cs="宋体"/>
          <w:b w:val="0"/>
          <w:color w:val="000000"/>
          <w:sz w:val="22"/>
        </w:rPr>
        <w:t>本协议部分条款无效或不可执行，不影响其他条款效力。未尽事宜由双方另行协商并签署书面补充文件。</w:t>
      </w:r>
    </w:p>
    <w:p w14:paraId="68DA1831">
      <w:pPr>
        <w:spacing w:after="100" w:line="360" w:lineRule="auto"/>
        <w:ind w:firstLine="420"/>
        <w:jc w:val="both"/>
      </w:pPr>
      <w:r>
        <w:rPr>
          <w:rFonts w:ascii="宋体" w:hAnsi="宋体" w:eastAsia="宋体" w:cs="宋体"/>
          <w:b/>
          <w:color w:val="000000"/>
          <w:sz w:val="22"/>
        </w:rPr>
        <w:t xml:space="preserve">17.4 </w:t>
      </w:r>
      <w:r>
        <w:rPr>
          <w:rFonts w:ascii="宋体" w:hAnsi="宋体" w:eastAsia="宋体" w:cs="宋体"/>
          <w:b w:val="0"/>
          <w:color w:val="000000"/>
          <w:sz w:val="22"/>
        </w:rPr>
        <w:t>本协议一式【贰】份，甲乙双方各执【壹】份，具有同等法律效力。</w:t>
      </w:r>
    </w:p>
    <w:p w14:paraId="39179DD2">
      <w:r>
        <w:br w:type="page"/>
      </w:r>
    </w:p>
    <w:p w14:paraId="790CE5B4">
      <w:pPr>
        <w:keepNext/>
        <w:spacing w:before="240" w:after="140"/>
      </w:pPr>
      <w:r>
        <w:rPr>
          <w:rFonts w:ascii="黑体" w:hAnsi="黑体" w:eastAsia="黑体" w:cs="黑体"/>
          <w:b/>
          <w:color w:val="000000"/>
          <w:sz w:val="28"/>
        </w:rPr>
        <w:t>附件一：渠道提点政策及认定标准</w:t>
      </w:r>
    </w:p>
    <w:p w14:paraId="0A560201">
      <w:pPr>
        <w:spacing w:after="100" w:line="360" w:lineRule="auto"/>
        <w:jc w:val="both"/>
      </w:pPr>
      <w:r>
        <w:rPr>
          <w:rFonts w:ascii="宋体" w:hAnsi="宋体" w:eastAsia="宋体" w:cs="宋体"/>
          <w:b w:val="0"/>
          <w:color w:val="000000"/>
          <w:sz w:val="22"/>
        </w:rPr>
        <w:t>本附件适用于甲方签约收款模式。具体项目仅适用一个档位，并须在《项目合作确认单》中确定区间内的固定比例。提点比例均以本协议约定的可分成基数计算。</w:t>
      </w:r>
    </w:p>
    <w:p w14:paraId="2FF84D2B">
      <w:pPr>
        <w:keepNext/>
        <w:spacing w:before="140" w:after="80"/>
      </w:pPr>
      <w:r>
        <w:rPr>
          <w:rFonts w:ascii="黑体" w:hAnsi="黑体" w:eastAsia="黑体" w:cs="黑体"/>
          <w:b/>
          <w:color w:val="000000"/>
          <w:sz w:val="22"/>
        </w:rPr>
        <w:t>一、纯客户资源渠道（10%–30%）</w:t>
      </w:r>
    </w:p>
    <w:tbl>
      <w:tblPr>
        <w:tblStyle w:val="33"/>
        <w:tblW w:w="8951"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874"/>
        <w:gridCol w:w="1119"/>
        <w:gridCol w:w="3664"/>
        <w:gridCol w:w="2294"/>
      </w:tblGrid>
      <w:tr w14:paraId="3148EF7A">
        <w:trPr>
          <w:tblHeader/>
          <w:jc w:val="center"/>
        </w:trPr>
        <w:tc>
          <w:tcPr>
            <w:tcW w:w="1874" w:type="dxa"/>
            <w:shd w:val="clear" w:color="auto" w:fill="DCE6F1"/>
            <w:tcMar>
              <w:top w:w="100" w:type="dxa"/>
              <w:left w:w="120" w:type="dxa"/>
              <w:bottom w:w="100" w:type="dxa"/>
              <w:right w:w="120" w:type="dxa"/>
            </w:tcMar>
            <w:vAlign w:val="center"/>
          </w:tcPr>
          <w:p w14:paraId="6BB2466B">
            <w:pPr>
              <w:spacing w:after="0" w:line="288" w:lineRule="auto"/>
              <w:jc w:val="center"/>
            </w:pPr>
            <w:r>
              <w:rPr>
                <w:rFonts w:ascii="宋体" w:hAnsi="宋体" w:eastAsia="宋体" w:cs="宋体"/>
                <w:b/>
                <w:color w:val="000000"/>
                <w:sz w:val="17"/>
              </w:rPr>
              <w:t>档位及适用情形</w:t>
            </w:r>
          </w:p>
        </w:tc>
        <w:tc>
          <w:tcPr>
            <w:tcW w:w="1119" w:type="dxa"/>
            <w:shd w:val="clear" w:color="auto" w:fill="DCE6F1"/>
            <w:tcMar>
              <w:top w:w="100" w:type="dxa"/>
              <w:left w:w="120" w:type="dxa"/>
              <w:bottom w:w="100" w:type="dxa"/>
              <w:right w:w="120" w:type="dxa"/>
            </w:tcMar>
            <w:vAlign w:val="center"/>
          </w:tcPr>
          <w:p w14:paraId="41347FCF">
            <w:pPr>
              <w:spacing w:after="0" w:line="288" w:lineRule="auto"/>
              <w:jc w:val="center"/>
            </w:pPr>
            <w:r>
              <w:rPr>
                <w:rFonts w:ascii="宋体" w:hAnsi="宋体" w:eastAsia="宋体" w:cs="宋体"/>
                <w:b/>
                <w:color w:val="000000"/>
                <w:sz w:val="17"/>
              </w:rPr>
              <w:t>提点比例</w:t>
            </w:r>
          </w:p>
        </w:tc>
        <w:tc>
          <w:tcPr>
            <w:tcW w:w="3664" w:type="dxa"/>
            <w:shd w:val="clear" w:color="auto" w:fill="DCE6F1"/>
            <w:tcMar>
              <w:top w:w="100" w:type="dxa"/>
              <w:left w:w="120" w:type="dxa"/>
              <w:bottom w:w="100" w:type="dxa"/>
              <w:right w:w="120" w:type="dxa"/>
            </w:tcMar>
            <w:vAlign w:val="center"/>
          </w:tcPr>
          <w:p w14:paraId="6235A8A7">
            <w:pPr>
              <w:spacing w:after="0" w:line="288" w:lineRule="auto"/>
              <w:jc w:val="center"/>
            </w:pPr>
            <w:r>
              <w:rPr>
                <w:rFonts w:ascii="宋体" w:hAnsi="宋体" w:eastAsia="宋体" w:cs="宋体"/>
                <w:b/>
                <w:color w:val="000000"/>
                <w:sz w:val="17"/>
              </w:rPr>
              <w:t>乙方核心职责与成果要求</w:t>
            </w:r>
          </w:p>
        </w:tc>
        <w:tc>
          <w:tcPr>
            <w:tcW w:w="2294" w:type="dxa"/>
            <w:shd w:val="clear" w:color="auto" w:fill="DCE6F1"/>
            <w:tcMar>
              <w:top w:w="100" w:type="dxa"/>
              <w:left w:w="120" w:type="dxa"/>
              <w:bottom w:w="100" w:type="dxa"/>
              <w:right w:w="120" w:type="dxa"/>
            </w:tcMar>
            <w:vAlign w:val="center"/>
          </w:tcPr>
          <w:p w14:paraId="16F2F284">
            <w:pPr>
              <w:spacing w:after="0" w:line="288" w:lineRule="auto"/>
              <w:jc w:val="center"/>
            </w:pPr>
            <w:r>
              <w:rPr>
                <w:rFonts w:ascii="宋体" w:hAnsi="宋体" w:eastAsia="宋体" w:cs="宋体"/>
                <w:b/>
                <w:color w:val="000000"/>
                <w:sz w:val="17"/>
              </w:rPr>
              <w:t>甲方承担事项</w:t>
            </w:r>
          </w:p>
        </w:tc>
      </w:tr>
      <w:tr w14:paraId="4E24FD39">
        <w:trPr>
          <w:jc w:val="center"/>
        </w:trPr>
        <w:tc>
          <w:tcPr>
            <w:tcW w:w="1874" w:type="dxa"/>
            <w:tcMar>
              <w:top w:w="100" w:type="dxa"/>
              <w:left w:w="120" w:type="dxa"/>
              <w:bottom w:w="100" w:type="dxa"/>
              <w:right w:w="120" w:type="dxa"/>
            </w:tcMar>
            <w:vAlign w:val="center"/>
          </w:tcPr>
          <w:p w14:paraId="6D2CBE62">
            <w:pPr>
              <w:spacing w:after="0" w:line="288" w:lineRule="auto"/>
              <w:jc w:val="left"/>
            </w:pPr>
            <w:r>
              <w:rPr>
                <w:rFonts w:ascii="宋体" w:hAnsi="宋体" w:eastAsia="宋体" w:cs="宋体"/>
                <w:b w:val="0"/>
                <w:color w:val="000000"/>
                <w:sz w:val="17"/>
              </w:rPr>
              <w:t>A1 线索提供型</w:t>
            </w:r>
            <w:r>
              <w:rPr>
                <w:rFonts w:ascii="宋体" w:hAnsi="宋体" w:eastAsia="宋体" w:cs="宋体"/>
                <w:b w:val="0"/>
                <w:color w:val="000000"/>
                <w:sz w:val="17"/>
              </w:rPr>
              <w:br w:type="textWrapping"/>
            </w:r>
            <w:r>
              <w:rPr>
                <w:rFonts w:ascii="宋体" w:hAnsi="宋体" w:eastAsia="宋体" w:cs="宋体"/>
                <w:b w:val="0"/>
                <w:color w:val="000000"/>
                <w:sz w:val="17"/>
              </w:rPr>
              <w:t>仅提供有效客户线索</w:t>
            </w:r>
          </w:p>
        </w:tc>
        <w:tc>
          <w:tcPr>
            <w:tcW w:w="1119" w:type="dxa"/>
            <w:tcMar>
              <w:top w:w="100" w:type="dxa"/>
              <w:left w:w="120" w:type="dxa"/>
              <w:bottom w:w="100" w:type="dxa"/>
              <w:right w:w="120" w:type="dxa"/>
            </w:tcMar>
            <w:vAlign w:val="center"/>
          </w:tcPr>
          <w:p w14:paraId="25D3E90C">
            <w:pPr>
              <w:spacing w:after="0" w:line="288" w:lineRule="auto"/>
              <w:jc w:val="center"/>
            </w:pPr>
            <w:r>
              <w:rPr>
                <w:rFonts w:ascii="宋体" w:hAnsi="宋体" w:eastAsia="宋体" w:cs="宋体"/>
                <w:b w:val="0"/>
                <w:color w:val="000000"/>
                <w:sz w:val="17"/>
              </w:rPr>
              <w:t>10%</w:t>
            </w:r>
          </w:p>
        </w:tc>
        <w:tc>
          <w:tcPr>
            <w:tcW w:w="3664" w:type="dxa"/>
            <w:tcMar>
              <w:top w:w="100" w:type="dxa"/>
              <w:left w:w="120" w:type="dxa"/>
              <w:bottom w:w="100" w:type="dxa"/>
              <w:right w:w="120" w:type="dxa"/>
            </w:tcMar>
            <w:vAlign w:val="center"/>
          </w:tcPr>
          <w:p w14:paraId="22F38E47">
            <w:pPr>
              <w:spacing w:after="0" w:line="288" w:lineRule="auto"/>
              <w:jc w:val="left"/>
            </w:pPr>
            <w:r>
              <w:rPr>
                <w:rFonts w:ascii="宋体" w:hAnsi="宋体" w:eastAsia="宋体" w:cs="宋体"/>
                <w:b w:val="0"/>
                <w:color w:val="000000"/>
                <w:sz w:val="17"/>
              </w:rPr>
              <w:t>提交可核验的客户主体、联系人和基础需求，完成首次引荐。此后不承担商务跟进、客情维护、售前或交付。</w:t>
            </w:r>
          </w:p>
        </w:tc>
        <w:tc>
          <w:tcPr>
            <w:tcW w:w="2294" w:type="dxa"/>
            <w:tcMar>
              <w:top w:w="100" w:type="dxa"/>
              <w:left w:w="120" w:type="dxa"/>
              <w:bottom w:w="100" w:type="dxa"/>
              <w:right w:w="120" w:type="dxa"/>
            </w:tcMar>
            <w:vAlign w:val="center"/>
          </w:tcPr>
          <w:p w14:paraId="2EB37890">
            <w:pPr>
              <w:spacing w:after="0" w:line="288" w:lineRule="auto"/>
              <w:jc w:val="left"/>
            </w:pPr>
            <w:r>
              <w:rPr>
                <w:rFonts w:ascii="宋体" w:hAnsi="宋体" w:eastAsia="宋体" w:cs="宋体"/>
                <w:b w:val="0"/>
                <w:color w:val="000000"/>
                <w:sz w:val="17"/>
              </w:rPr>
              <w:t>甲方负责需求挖掘、商务、方案、签约、交付、售后及回款。</w:t>
            </w:r>
          </w:p>
        </w:tc>
      </w:tr>
      <w:tr w14:paraId="53162100">
        <w:trPr>
          <w:jc w:val="center"/>
        </w:trPr>
        <w:tc>
          <w:tcPr>
            <w:tcW w:w="1874" w:type="dxa"/>
            <w:tcMar>
              <w:top w:w="100" w:type="dxa"/>
              <w:left w:w="120" w:type="dxa"/>
              <w:bottom w:w="100" w:type="dxa"/>
              <w:right w:w="120" w:type="dxa"/>
            </w:tcMar>
            <w:vAlign w:val="center"/>
          </w:tcPr>
          <w:p w14:paraId="0C52ED91">
            <w:pPr>
              <w:spacing w:after="0" w:line="288" w:lineRule="auto"/>
              <w:jc w:val="left"/>
            </w:pPr>
            <w:r>
              <w:rPr>
                <w:rFonts w:ascii="宋体" w:hAnsi="宋体" w:eastAsia="宋体" w:cs="宋体"/>
                <w:b w:val="0"/>
                <w:color w:val="000000"/>
                <w:sz w:val="17"/>
              </w:rPr>
              <w:t>A2 商务推进型</w:t>
            </w:r>
            <w:r>
              <w:rPr>
                <w:rFonts w:ascii="宋体" w:hAnsi="宋体" w:eastAsia="宋体" w:cs="宋体"/>
                <w:b w:val="0"/>
                <w:color w:val="000000"/>
                <w:sz w:val="17"/>
              </w:rPr>
              <w:br w:type="textWrapping"/>
            </w:r>
            <w:r>
              <w:rPr>
                <w:rFonts w:ascii="宋体" w:hAnsi="宋体" w:eastAsia="宋体" w:cs="宋体"/>
                <w:b w:val="0"/>
                <w:color w:val="000000"/>
                <w:sz w:val="17"/>
              </w:rPr>
              <w:t>线索＋全程商务跟进</w:t>
            </w:r>
          </w:p>
        </w:tc>
        <w:tc>
          <w:tcPr>
            <w:tcW w:w="1119" w:type="dxa"/>
            <w:tcMar>
              <w:top w:w="100" w:type="dxa"/>
              <w:left w:w="120" w:type="dxa"/>
              <w:bottom w:w="100" w:type="dxa"/>
              <w:right w:w="120" w:type="dxa"/>
            </w:tcMar>
            <w:vAlign w:val="center"/>
          </w:tcPr>
          <w:p w14:paraId="3EFC0AFE">
            <w:pPr>
              <w:spacing w:after="0" w:line="288" w:lineRule="auto"/>
              <w:jc w:val="center"/>
            </w:pPr>
            <w:r>
              <w:rPr>
                <w:rFonts w:ascii="宋体" w:hAnsi="宋体" w:eastAsia="宋体" w:cs="宋体"/>
                <w:b w:val="0"/>
                <w:color w:val="000000"/>
                <w:sz w:val="17"/>
              </w:rPr>
              <w:t>18%–20%</w:t>
            </w:r>
          </w:p>
        </w:tc>
        <w:tc>
          <w:tcPr>
            <w:tcW w:w="3664" w:type="dxa"/>
            <w:tcMar>
              <w:top w:w="100" w:type="dxa"/>
              <w:left w:w="120" w:type="dxa"/>
              <w:bottom w:w="100" w:type="dxa"/>
              <w:right w:w="120" w:type="dxa"/>
            </w:tcMar>
            <w:vAlign w:val="center"/>
          </w:tcPr>
          <w:p w14:paraId="62365F73">
            <w:pPr>
              <w:spacing w:after="0" w:line="288" w:lineRule="auto"/>
              <w:jc w:val="left"/>
            </w:pPr>
            <w:r>
              <w:rPr>
                <w:rFonts w:ascii="宋体" w:hAnsi="宋体" w:eastAsia="宋体" w:cs="宋体"/>
                <w:b w:val="0"/>
                <w:color w:val="000000"/>
                <w:sz w:val="17"/>
              </w:rPr>
              <w:t>触达或协助触达决策人；持续维护客情；主导或深度参与报价、谈判、合同流程和签单推进；及时同步客户需求。</w:t>
            </w:r>
          </w:p>
        </w:tc>
        <w:tc>
          <w:tcPr>
            <w:tcW w:w="2294" w:type="dxa"/>
            <w:tcMar>
              <w:top w:w="100" w:type="dxa"/>
              <w:left w:w="120" w:type="dxa"/>
              <w:bottom w:w="100" w:type="dxa"/>
              <w:right w:w="120" w:type="dxa"/>
            </w:tcMar>
            <w:vAlign w:val="center"/>
          </w:tcPr>
          <w:p w14:paraId="75E43802">
            <w:pPr>
              <w:spacing w:after="0" w:line="288" w:lineRule="auto"/>
              <w:jc w:val="left"/>
            </w:pPr>
            <w:r>
              <w:rPr>
                <w:rFonts w:ascii="宋体" w:hAnsi="宋体" w:eastAsia="宋体" w:cs="宋体"/>
                <w:b w:val="0"/>
                <w:color w:val="000000"/>
                <w:sz w:val="17"/>
              </w:rPr>
              <w:t>甲方负责产品方案、技术交流、实施交付和售后；双方共同推动关键节点。</w:t>
            </w:r>
          </w:p>
        </w:tc>
      </w:tr>
      <w:tr w14:paraId="21639E19">
        <w:trPr>
          <w:jc w:val="center"/>
        </w:trPr>
        <w:tc>
          <w:tcPr>
            <w:tcW w:w="1874" w:type="dxa"/>
            <w:tcMar>
              <w:top w:w="100" w:type="dxa"/>
              <w:left w:w="120" w:type="dxa"/>
              <w:bottom w:w="100" w:type="dxa"/>
              <w:right w:w="120" w:type="dxa"/>
            </w:tcMar>
            <w:vAlign w:val="center"/>
          </w:tcPr>
          <w:p w14:paraId="5DDFC2B5">
            <w:pPr>
              <w:spacing w:after="0" w:line="288" w:lineRule="auto"/>
              <w:jc w:val="left"/>
            </w:pPr>
            <w:r>
              <w:rPr>
                <w:rFonts w:ascii="宋体" w:hAnsi="宋体" w:eastAsia="宋体" w:cs="宋体"/>
                <w:b w:val="0"/>
                <w:color w:val="000000"/>
                <w:sz w:val="17"/>
              </w:rPr>
              <w:t>A3 深度客户经营型</w:t>
            </w:r>
            <w:r>
              <w:rPr>
                <w:rFonts w:ascii="宋体" w:hAnsi="宋体" w:eastAsia="宋体" w:cs="宋体"/>
                <w:b w:val="0"/>
                <w:color w:val="000000"/>
                <w:sz w:val="17"/>
              </w:rPr>
              <w:br w:type="textWrapping"/>
            </w:r>
            <w:r>
              <w:rPr>
                <w:rFonts w:ascii="宋体" w:hAnsi="宋体" w:eastAsia="宋体" w:cs="宋体"/>
                <w:b w:val="0"/>
                <w:color w:val="000000"/>
                <w:sz w:val="17"/>
              </w:rPr>
              <w:t>全流程商务兜底</w:t>
            </w:r>
          </w:p>
        </w:tc>
        <w:tc>
          <w:tcPr>
            <w:tcW w:w="1119" w:type="dxa"/>
            <w:tcMar>
              <w:top w:w="100" w:type="dxa"/>
              <w:left w:w="120" w:type="dxa"/>
              <w:bottom w:w="100" w:type="dxa"/>
              <w:right w:w="120" w:type="dxa"/>
            </w:tcMar>
            <w:vAlign w:val="center"/>
          </w:tcPr>
          <w:p w14:paraId="7FA3D880">
            <w:pPr>
              <w:spacing w:after="0" w:line="288" w:lineRule="auto"/>
              <w:jc w:val="center"/>
            </w:pPr>
            <w:r>
              <w:rPr>
                <w:rFonts w:ascii="宋体" w:hAnsi="宋体" w:eastAsia="宋体" w:cs="宋体"/>
                <w:b w:val="0"/>
                <w:color w:val="000000"/>
                <w:sz w:val="17"/>
              </w:rPr>
              <w:t>25%–30%</w:t>
            </w:r>
          </w:p>
        </w:tc>
        <w:tc>
          <w:tcPr>
            <w:tcW w:w="3664" w:type="dxa"/>
            <w:tcMar>
              <w:top w:w="100" w:type="dxa"/>
              <w:left w:w="120" w:type="dxa"/>
              <w:bottom w:w="100" w:type="dxa"/>
              <w:right w:w="120" w:type="dxa"/>
            </w:tcMar>
            <w:vAlign w:val="center"/>
          </w:tcPr>
          <w:p w14:paraId="4CAF3359">
            <w:pPr>
              <w:spacing w:after="0" w:line="288" w:lineRule="auto"/>
              <w:jc w:val="left"/>
            </w:pPr>
            <w:r>
              <w:rPr>
                <w:rFonts w:ascii="宋体" w:hAnsi="宋体" w:eastAsia="宋体" w:cs="宋体"/>
                <w:b w:val="0"/>
                <w:color w:val="000000"/>
                <w:sz w:val="17"/>
              </w:rPr>
              <w:t>提供具有排他性或显著稀缺性的客户资源；长期稳定维护关键关系；全程商务谈判、异议协调、合同及回款推进，并承担成交前后商务兜底。</w:t>
            </w:r>
          </w:p>
        </w:tc>
        <w:tc>
          <w:tcPr>
            <w:tcW w:w="2294" w:type="dxa"/>
            <w:tcMar>
              <w:top w:w="100" w:type="dxa"/>
              <w:left w:w="120" w:type="dxa"/>
              <w:bottom w:w="100" w:type="dxa"/>
              <w:right w:w="120" w:type="dxa"/>
            </w:tcMar>
            <w:vAlign w:val="center"/>
          </w:tcPr>
          <w:p w14:paraId="785B49DC">
            <w:pPr>
              <w:spacing w:after="0" w:line="288" w:lineRule="auto"/>
              <w:jc w:val="left"/>
            </w:pPr>
            <w:r>
              <w:rPr>
                <w:rFonts w:ascii="宋体" w:hAnsi="宋体" w:eastAsia="宋体" w:cs="宋体"/>
                <w:b w:val="0"/>
                <w:color w:val="000000"/>
                <w:sz w:val="17"/>
              </w:rPr>
              <w:t>甲方主要负责产品、技术方案和技术落地。客户“独家”仅限确认的主体、项目、产品及保护期。</w:t>
            </w:r>
          </w:p>
        </w:tc>
      </w:tr>
    </w:tbl>
    <w:p w14:paraId="358B548E">
      <w:pPr>
        <w:spacing w:after="40"/>
      </w:pPr>
    </w:p>
    <w:p w14:paraId="674BEA0C">
      <w:pPr>
        <w:keepNext/>
        <w:spacing w:before="140" w:after="80"/>
      </w:pPr>
      <w:r>
        <w:rPr>
          <w:rFonts w:ascii="黑体" w:hAnsi="黑体" w:eastAsia="黑体" w:cs="黑体"/>
          <w:b/>
          <w:color w:val="000000"/>
          <w:sz w:val="22"/>
        </w:rPr>
        <w:t>二、技术服务型渠道（40%–65%）</w:t>
      </w:r>
    </w:p>
    <w:tbl>
      <w:tblPr>
        <w:tblStyle w:val="33"/>
        <w:tblW w:w="8951"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874"/>
        <w:gridCol w:w="1119"/>
        <w:gridCol w:w="3664"/>
        <w:gridCol w:w="2294"/>
      </w:tblGrid>
      <w:tr w14:paraId="6514FFE9">
        <w:trPr>
          <w:tblHeader/>
          <w:jc w:val="center"/>
        </w:trPr>
        <w:tc>
          <w:tcPr>
            <w:tcW w:w="1874" w:type="dxa"/>
            <w:shd w:val="clear" w:color="auto" w:fill="DCE6F1"/>
            <w:tcMar>
              <w:top w:w="100" w:type="dxa"/>
              <w:left w:w="120" w:type="dxa"/>
              <w:bottom w:w="100" w:type="dxa"/>
              <w:right w:w="120" w:type="dxa"/>
            </w:tcMar>
            <w:vAlign w:val="center"/>
          </w:tcPr>
          <w:p w14:paraId="61CBF12D">
            <w:pPr>
              <w:spacing w:after="0" w:line="288" w:lineRule="auto"/>
              <w:jc w:val="center"/>
            </w:pPr>
            <w:r>
              <w:rPr>
                <w:rFonts w:ascii="宋体" w:hAnsi="宋体" w:eastAsia="宋体" w:cs="宋体"/>
                <w:b/>
                <w:color w:val="000000"/>
                <w:sz w:val="17"/>
              </w:rPr>
              <w:t>档位及适用情形</w:t>
            </w:r>
          </w:p>
        </w:tc>
        <w:tc>
          <w:tcPr>
            <w:tcW w:w="1119" w:type="dxa"/>
            <w:shd w:val="clear" w:color="auto" w:fill="DCE6F1"/>
            <w:tcMar>
              <w:top w:w="100" w:type="dxa"/>
              <w:left w:w="120" w:type="dxa"/>
              <w:bottom w:w="100" w:type="dxa"/>
              <w:right w:w="120" w:type="dxa"/>
            </w:tcMar>
            <w:vAlign w:val="center"/>
          </w:tcPr>
          <w:p w14:paraId="69F704AD">
            <w:pPr>
              <w:spacing w:after="0" w:line="288" w:lineRule="auto"/>
              <w:jc w:val="center"/>
            </w:pPr>
            <w:r>
              <w:rPr>
                <w:rFonts w:ascii="宋体" w:hAnsi="宋体" w:eastAsia="宋体" w:cs="宋体"/>
                <w:b/>
                <w:color w:val="000000"/>
                <w:sz w:val="17"/>
              </w:rPr>
              <w:t>提点比例</w:t>
            </w:r>
          </w:p>
        </w:tc>
        <w:tc>
          <w:tcPr>
            <w:tcW w:w="3664" w:type="dxa"/>
            <w:shd w:val="clear" w:color="auto" w:fill="DCE6F1"/>
            <w:tcMar>
              <w:top w:w="100" w:type="dxa"/>
              <w:left w:w="120" w:type="dxa"/>
              <w:bottom w:w="100" w:type="dxa"/>
              <w:right w:w="120" w:type="dxa"/>
            </w:tcMar>
            <w:vAlign w:val="center"/>
          </w:tcPr>
          <w:p w14:paraId="38FECEA6">
            <w:pPr>
              <w:spacing w:after="0" w:line="288" w:lineRule="auto"/>
              <w:jc w:val="center"/>
            </w:pPr>
            <w:r>
              <w:rPr>
                <w:rFonts w:ascii="宋体" w:hAnsi="宋体" w:eastAsia="宋体" w:cs="宋体"/>
                <w:b/>
                <w:color w:val="000000"/>
                <w:sz w:val="17"/>
              </w:rPr>
              <w:t>乙方核心职责与成果要求</w:t>
            </w:r>
          </w:p>
        </w:tc>
        <w:tc>
          <w:tcPr>
            <w:tcW w:w="2294" w:type="dxa"/>
            <w:shd w:val="clear" w:color="auto" w:fill="DCE6F1"/>
            <w:tcMar>
              <w:top w:w="100" w:type="dxa"/>
              <w:left w:w="120" w:type="dxa"/>
              <w:bottom w:w="100" w:type="dxa"/>
              <w:right w:w="120" w:type="dxa"/>
            </w:tcMar>
            <w:vAlign w:val="center"/>
          </w:tcPr>
          <w:p w14:paraId="4D755F38">
            <w:pPr>
              <w:spacing w:after="0" w:line="288" w:lineRule="auto"/>
              <w:jc w:val="center"/>
            </w:pPr>
            <w:r>
              <w:rPr>
                <w:rFonts w:ascii="宋体" w:hAnsi="宋体" w:eastAsia="宋体" w:cs="宋体"/>
                <w:b/>
                <w:color w:val="000000"/>
                <w:sz w:val="17"/>
              </w:rPr>
              <w:t>甲方承担事项</w:t>
            </w:r>
          </w:p>
        </w:tc>
      </w:tr>
      <w:tr w14:paraId="145B19D5">
        <w:trPr>
          <w:jc w:val="center"/>
        </w:trPr>
        <w:tc>
          <w:tcPr>
            <w:tcW w:w="1874" w:type="dxa"/>
            <w:tcMar>
              <w:top w:w="100" w:type="dxa"/>
              <w:left w:w="120" w:type="dxa"/>
              <w:bottom w:w="100" w:type="dxa"/>
              <w:right w:w="120" w:type="dxa"/>
            </w:tcMar>
            <w:vAlign w:val="center"/>
          </w:tcPr>
          <w:p w14:paraId="36BC6379">
            <w:pPr>
              <w:spacing w:after="0" w:line="288" w:lineRule="auto"/>
              <w:jc w:val="left"/>
            </w:pPr>
            <w:r>
              <w:rPr>
                <w:rFonts w:ascii="宋体" w:hAnsi="宋体" w:eastAsia="宋体" w:cs="宋体"/>
                <w:b w:val="0"/>
                <w:color w:val="000000"/>
                <w:sz w:val="17"/>
              </w:rPr>
              <w:t>B1 售前支持型</w:t>
            </w:r>
            <w:r>
              <w:rPr>
                <w:rFonts w:ascii="宋体" w:hAnsi="宋体" w:eastAsia="宋体" w:cs="宋体"/>
                <w:b w:val="0"/>
                <w:color w:val="000000"/>
                <w:sz w:val="17"/>
              </w:rPr>
              <w:br w:type="textWrapping"/>
            </w:r>
            <w:r>
              <w:rPr>
                <w:rFonts w:ascii="宋体" w:hAnsi="宋体" w:eastAsia="宋体" w:cs="宋体"/>
                <w:b w:val="0"/>
                <w:color w:val="000000"/>
                <w:sz w:val="17"/>
              </w:rPr>
              <w:t>独立完成售前</w:t>
            </w:r>
          </w:p>
        </w:tc>
        <w:tc>
          <w:tcPr>
            <w:tcW w:w="1119" w:type="dxa"/>
            <w:tcMar>
              <w:top w:w="100" w:type="dxa"/>
              <w:left w:w="120" w:type="dxa"/>
              <w:bottom w:w="100" w:type="dxa"/>
              <w:right w:w="120" w:type="dxa"/>
            </w:tcMar>
            <w:vAlign w:val="center"/>
          </w:tcPr>
          <w:p w14:paraId="4977540B">
            <w:pPr>
              <w:spacing w:after="0" w:line="288" w:lineRule="auto"/>
              <w:jc w:val="center"/>
            </w:pPr>
            <w:r>
              <w:rPr>
                <w:rFonts w:ascii="宋体" w:hAnsi="宋体" w:eastAsia="宋体" w:cs="宋体"/>
                <w:b w:val="0"/>
                <w:color w:val="000000"/>
                <w:sz w:val="17"/>
              </w:rPr>
              <w:t>40%–45%</w:t>
            </w:r>
          </w:p>
        </w:tc>
        <w:tc>
          <w:tcPr>
            <w:tcW w:w="3664" w:type="dxa"/>
            <w:tcMar>
              <w:top w:w="100" w:type="dxa"/>
              <w:left w:w="120" w:type="dxa"/>
              <w:bottom w:w="100" w:type="dxa"/>
              <w:right w:w="120" w:type="dxa"/>
            </w:tcMar>
            <w:vAlign w:val="center"/>
          </w:tcPr>
          <w:p w14:paraId="4080BC7E">
            <w:pPr>
              <w:spacing w:after="0" w:line="288" w:lineRule="auto"/>
              <w:jc w:val="left"/>
            </w:pPr>
            <w:r>
              <w:rPr>
                <w:rFonts w:ascii="宋体" w:hAnsi="宋体" w:eastAsia="宋体" w:cs="宋体"/>
                <w:b w:val="0"/>
                <w:color w:val="000000"/>
                <w:sz w:val="17"/>
              </w:rPr>
              <w:t>独立完成需求调研、技术方案、演示/POC、技术交流及招投标技术应答；提交完整售前成果并通过客户或甲方评审。</w:t>
            </w:r>
          </w:p>
        </w:tc>
        <w:tc>
          <w:tcPr>
            <w:tcW w:w="2294" w:type="dxa"/>
            <w:tcMar>
              <w:top w:w="100" w:type="dxa"/>
              <w:left w:w="120" w:type="dxa"/>
              <w:bottom w:w="100" w:type="dxa"/>
              <w:right w:w="120" w:type="dxa"/>
            </w:tcMar>
            <w:vAlign w:val="center"/>
          </w:tcPr>
          <w:p w14:paraId="03EC4411">
            <w:pPr>
              <w:spacing w:after="0" w:line="288" w:lineRule="auto"/>
              <w:jc w:val="left"/>
            </w:pPr>
            <w:r>
              <w:rPr>
                <w:rFonts w:ascii="宋体" w:hAnsi="宋体" w:eastAsia="宋体" w:cs="宋体"/>
                <w:b w:val="0"/>
                <w:color w:val="000000"/>
                <w:sz w:val="17"/>
              </w:rPr>
              <w:t>甲方提供产品资料和必要底层支持，并负责实施、运维和售后。</w:t>
            </w:r>
          </w:p>
        </w:tc>
      </w:tr>
      <w:tr w14:paraId="37C58D39">
        <w:trPr>
          <w:jc w:val="center"/>
        </w:trPr>
        <w:tc>
          <w:tcPr>
            <w:tcW w:w="1874" w:type="dxa"/>
            <w:tcMar>
              <w:top w:w="100" w:type="dxa"/>
              <w:left w:w="120" w:type="dxa"/>
              <w:bottom w:w="100" w:type="dxa"/>
              <w:right w:w="120" w:type="dxa"/>
            </w:tcMar>
            <w:vAlign w:val="center"/>
          </w:tcPr>
          <w:p w14:paraId="256A027A">
            <w:pPr>
              <w:spacing w:after="0" w:line="288" w:lineRule="auto"/>
              <w:jc w:val="left"/>
            </w:pPr>
            <w:r>
              <w:rPr>
                <w:rFonts w:ascii="宋体" w:hAnsi="宋体" w:eastAsia="宋体" w:cs="宋体"/>
                <w:b w:val="0"/>
                <w:color w:val="000000"/>
                <w:sz w:val="17"/>
              </w:rPr>
              <w:t>B2 售前实施型</w:t>
            </w:r>
            <w:r>
              <w:rPr>
                <w:rFonts w:ascii="宋体" w:hAnsi="宋体" w:eastAsia="宋体" w:cs="宋体"/>
                <w:b w:val="0"/>
                <w:color w:val="000000"/>
                <w:sz w:val="17"/>
              </w:rPr>
              <w:br w:type="textWrapping"/>
            </w:r>
            <w:r>
              <w:rPr>
                <w:rFonts w:ascii="宋体" w:hAnsi="宋体" w:eastAsia="宋体" w:cs="宋体"/>
                <w:b w:val="0"/>
                <w:color w:val="000000"/>
                <w:sz w:val="17"/>
              </w:rPr>
              <w:t>售前＋实施落地</w:t>
            </w:r>
          </w:p>
        </w:tc>
        <w:tc>
          <w:tcPr>
            <w:tcW w:w="1119" w:type="dxa"/>
            <w:tcMar>
              <w:top w:w="100" w:type="dxa"/>
              <w:left w:w="120" w:type="dxa"/>
              <w:bottom w:w="100" w:type="dxa"/>
              <w:right w:w="120" w:type="dxa"/>
            </w:tcMar>
            <w:vAlign w:val="center"/>
          </w:tcPr>
          <w:p w14:paraId="11CF1993">
            <w:pPr>
              <w:spacing w:after="0" w:line="288" w:lineRule="auto"/>
              <w:jc w:val="center"/>
            </w:pPr>
            <w:r>
              <w:rPr>
                <w:rFonts w:ascii="宋体" w:hAnsi="宋体" w:eastAsia="宋体" w:cs="宋体"/>
                <w:b w:val="0"/>
                <w:color w:val="000000"/>
                <w:sz w:val="17"/>
              </w:rPr>
              <w:t>50%–58%</w:t>
            </w:r>
          </w:p>
        </w:tc>
        <w:tc>
          <w:tcPr>
            <w:tcW w:w="3664" w:type="dxa"/>
            <w:tcMar>
              <w:top w:w="100" w:type="dxa"/>
              <w:left w:w="120" w:type="dxa"/>
              <w:bottom w:w="100" w:type="dxa"/>
              <w:right w:w="120" w:type="dxa"/>
            </w:tcMar>
            <w:vAlign w:val="center"/>
          </w:tcPr>
          <w:p w14:paraId="02F02C05">
            <w:pPr>
              <w:spacing w:after="0" w:line="288" w:lineRule="auto"/>
              <w:jc w:val="left"/>
            </w:pPr>
            <w:r>
              <w:rPr>
                <w:rFonts w:ascii="宋体" w:hAnsi="宋体" w:eastAsia="宋体" w:cs="宋体"/>
                <w:b w:val="0"/>
                <w:color w:val="000000"/>
                <w:sz w:val="17"/>
              </w:rPr>
              <w:t>完成B1全部工作，并负责部署、配置、调试、上线、培训、验收资料和基础售后；常规问题自主闭环。</w:t>
            </w:r>
          </w:p>
        </w:tc>
        <w:tc>
          <w:tcPr>
            <w:tcW w:w="2294" w:type="dxa"/>
            <w:tcMar>
              <w:top w:w="100" w:type="dxa"/>
              <w:left w:w="120" w:type="dxa"/>
              <w:bottom w:w="100" w:type="dxa"/>
              <w:right w:w="120" w:type="dxa"/>
            </w:tcMar>
            <w:vAlign w:val="center"/>
          </w:tcPr>
          <w:p w14:paraId="7BCAF9CE">
            <w:pPr>
              <w:spacing w:after="0" w:line="288" w:lineRule="auto"/>
              <w:jc w:val="left"/>
            </w:pPr>
            <w:r>
              <w:rPr>
                <w:rFonts w:ascii="宋体" w:hAnsi="宋体" w:eastAsia="宋体" w:cs="宋体"/>
                <w:b w:val="0"/>
                <w:color w:val="000000"/>
                <w:sz w:val="17"/>
              </w:rPr>
              <w:t>甲方提供产品授权、底层技术支持，并对经确认的重大产品故障兜底。</w:t>
            </w:r>
          </w:p>
        </w:tc>
      </w:tr>
      <w:tr w14:paraId="2D01CD4F">
        <w:trPr>
          <w:jc w:val="center"/>
        </w:trPr>
        <w:tc>
          <w:tcPr>
            <w:tcW w:w="1874" w:type="dxa"/>
            <w:tcMar>
              <w:top w:w="100" w:type="dxa"/>
              <w:left w:w="120" w:type="dxa"/>
              <w:bottom w:w="100" w:type="dxa"/>
              <w:right w:w="120" w:type="dxa"/>
            </w:tcMar>
            <w:vAlign w:val="center"/>
          </w:tcPr>
          <w:p w14:paraId="6551FC5D">
            <w:pPr>
              <w:spacing w:after="0" w:line="288" w:lineRule="auto"/>
              <w:jc w:val="left"/>
            </w:pPr>
            <w:r>
              <w:rPr>
                <w:rFonts w:ascii="宋体" w:hAnsi="宋体" w:eastAsia="宋体" w:cs="宋体"/>
                <w:b w:val="0"/>
                <w:color w:val="000000"/>
                <w:sz w:val="17"/>
              </w:rPr>
              <w:t>B3 全栈技术型</w:t>
            </w:r>
            <w:r>
              <w:rPr>
                <w:rFonts w:ascii="宋体" w:hAnsi="宋体" w:eastAsia="宋体" w:cs="宋体"/>
                <w:b w:val="0"/>
                <w:color w:val="000000"/>
                <w:sz w:val="17"/>
              </w:rPr>
              <w:br w:type="textWrapping"/>
            </w:r>
            <w:r>
              <w:rPr>
                <w:rFonts w:ascii="宋体" w:hAnsi="宋体" w:eastAsia="宋体" w:cs="宋体"/>
                <w:b w:val="0"/>
                <w:color w:val="000000"/>
                <w:sz w:val="17"/>
              </w:rPr>
              <w:t>售前＋实施＋运维/驻场</w:t>
            </w:r>
          </w:p>
        </w:tc>
        <w:tc>
          <w:tcPr>
            <w:tcW w:w="1119" w:type="dxa"/>
            <w:tcMar>
              <w:top w:w="100" w:type="dxa"/>
              <w:left w:w="120" w:type="dxa"/>
              <w:bottom w:w="100" w:type="dxa"/>
              <w:right w:w="120" w:type="dxa"/>
            </w:tcMar>
            <w:vAlign w:val="center"/>
          </w:tcPr>
          <w:p w14:paraId="52E4D9FB">
            <w:pPr>
              <w:spacing w:after="0" w:line="288" w:lineRule="auto"/>
              <w:jc w:val="center"/>
            </w:pPr>
            <w:r>
              <w:rPr>
                <w:rFonts w:ascii="宋体" w:hAnsi="宋体" w:eastAsia="宋体" w:cs="宋体"/>
                <w:b w:val="0"/>
                <w:color w:val="000000"/>
                <w:sz w:val="17"/>
              </w:rPr>
              <w:t>60%–65%</w:t>
            </w:r>
          </w:p>
        </w:tc>
        <w:tc>
          <w:tcPr>
            <w:tcW w:w="3664" w:type="dxa"/>
            <w:tcMar>
              <w:top w:w="100" w:type="dxa"/>
              <w:left w:w="120" w:type="dxa"/>
              <w:bottom w:w="100" w:type="dxa"/>
              <w:right w:w="120" w:type="dxa"/>
            </w:tcMar>
            <w:vAlign w:val="center"/>
          </w:tcPr>
          <w:p w14:paraId="47BD3F41">
            <w:pPr>
              <w:spacing w:after="0" w:line="288" w:lineRule="auto"/>
              <w:jc w:val="left"/>
            </w:pPr>
            <w:r>
              <w:rPr>
                <w:rFonts w:ascii="宋体" w:hAnsi="宋体" w:eastAsia="宋体" w:cs="宋体"/>
                <w:b w:val="0"/>
                <w:color w:val="000000"/>
                <w:sz w:val="17"/>
              </w:rPr>
              <w:t>独立完成售前、实施、交付、培训、长期运维、版本升级、故障处置及约定的本地驻场；建立工单、巡检和服务报告机制。</w:t>
            </w:r>
          </w:p>
        </w:tc>
        <w:tc>
          <w:tcPr>
            <w:tcW w:w="2294" w:type="dxa"/>
            <w:tcMar>
              <w:top w:w="100" w:type="dxa"/>
              <w:left w:w="120" w:type="dxa"/>
              <w:bottom w:w="100" w:type="dxa"/>
              <w:right w:w="120" w:type="dxa"/>
            </w:tcMar>
            <w:vAlign w:val="center"/>
          </w:tcPr>
          <w:p w14:paraId="7CB8B6D7">
            <w:pPr>
              <w:spacing w:after="0" w:line="288" w:lineRule="auto"/>
              <w:jc w:val="left"/>
            </w:pPr>
            <w:r>
              <w:rPr>
                <w:rFonts w:ascii="宋体" w:hAnsi="宋体" w:eastAsia="宋体" w:cs="宋体"/>
                <w:b w:val="0"/>
                <w:color w:val="000000"/>
                <w:sz w:val="17"/>
              </w:rPr>
              <w:t>甲方主要提供产品底层授权、标准升级包及经确认的产品级重大故障支持。</w:t>
            </w:r>
          </w:p>
        </w:tc>
      </w:tr>
    </w:tbl>
    <w:p w14:paraId="269C8817">
      <w:pPr>
        <w:spacing w:after="40"/>
      </w:pPr>
    </w:p>
    <w:p w14:paraId="2A79BA11">
      <w:pPr>
        <w:keepNext/>
        <w:spacing w:before="140" w:after="80"/>
      </w:pPr>
      <w:r>
        <w:rPr>
          <w:rFonts w:ascii="黑体" w:hAnsi="黑体" w:eastAsia="黑体" w:cs="黑体"/>
          <w:b/>
          <w:color w:val="000000"/>
          <w:sz w:val="22"/>
        </w:rPr>
        <w:t>三、区间内比例确定规则</w:t>
      </w:r>
    </w:p>
    <w:p w14:paraId="1919A5D8">
      <w:pPr>
        <w:spacing w:after="40" w:line="276" w:lineRule="auto"/>
        <w:jc w:val="both"/>
      </w:pPr>
      <w:r>
        <w:rPr>
          <w:rFonts w:ascii="宋体" w:hAnsi="宋体" w:eastAsia="宋体" w:cs="宋体"/>
          <w:b w:val="0"/>
          <w:color w:val="000000"/>
          <w:sz w:val="19"/>
        </w:rPr>
        <w:t>1、各档位区间下限对应完成该档位全部基础职责；具备更高客户稀缺性、项目复杂度、驻场强度、交付风险或回款责任的，可在区间内上浮。</w:t>
      </w:r>
    </w:p>
    <w:p w14:paraId="577CC8A4">
      <w:pPr>
        <w:spacing w:after="40" w:line="276" w:lineRule="auto"/>
        <w:jc w:val="both"/>
      </w:pPr>
      <w:r>
        <w:rPr>
          <w:rFonts w:ascii="宋体" w:hAnsi="宋体" w:eastAsia="宋体" w:cs="宋体"/>
          <w:b w:val="0"/>
          <w:color w:val="000000"/>
          <w:sz w:val="19"/>
        </w:rPr>
        <w:t>2、上浮比例必须在项目成交前书面确定。仅有工作投入但未达到更高档位全部核心职责的，不跨档；同一成果不得重复计入多个档位。</w:t>
      </w:r>
    </w:p>
    <w:p w14:paraId="759DF4A6">
      <w:pPr>
        <w:spacing w:after="40" w:line="276" w:lineRule="auto"/>
        <w:jc w:val="both"/>
      </w:pPr>
      <w:r>
        <w:rPr>
          <w:rFonts w:ascii="宋体" w:hAnsi="宋体" w:eastAsia="宋体" w:cs="宋体"/>
          <w:b w:val="0"/>
          <w:color w:val="000000"/>
          <w:sz w:val="19"/>
        </w:rPr>
        <w:t>3、客户资源贡献与技术贡献同时存在时，原则上选择能够覆盖乙方全部核心工作的较高单一档位，不将资源提点与技术提点相加。确需拆分不同收入项的，应分别明确基数和比例。</w:t>
      </w:r>
    </w:p>
    <w:p w14:paraId="5182D879">
      <w:pPr>
        <w:spacing w:after="40" w:line="276" w:lineRule="auto"/>
        <w:jc w:val="both"/>
      </w:pPr>
      <w:r>
        <w:rPr>
          <w:rFonts w:ascii="宋体" w:hAnsi="宋体" w:eastAsia="宋体" w:cs="宋体"/>
          <w:b w:val="0"/>
          <w:color w:val="000000"/>
          <w:sz w:val="19"/>
        </w:rPr>
        <w:t>4、乙方履行结果与确认档位不一致的，按本协议第四条的升级、降档及异议程序处理。</w:t>
      </w:r>
    </w:p>
    <w:p w14:paraId="088F9432">
      <w:r>
        <w:br w:type="page"/>
      </w:r>
    </w:p>
    <w:p w14:paraId="48385139">
      <w:pPr>
        <w:keepNext/>
        <w:spacing w:before="240" w:after="140"/>
      </w:pPr>
      <w:r>
        <w:rPr>
          <w:rFonts w:ascii="黑体" w:hAnsi="黑体" w:eastAsia="黑体" w:cs="黑体"/>
          <w:b/>
          <w:color w:val="000000"/>
          <w:sz w:val="28"/>
        </w:rPr>
        <w:t>附件二：项目合作确认单</w:t>
      </w:r>
    </w:p>
    <w:p w14:paraId="1E6BDD50">
      <w:pPr>
        <w:spacing w:after="100" w:line="360" w:lineRule="auto"/>
        <w:jc w:val="both"/>
      </w:pPr>
      <w:r>
        <w:rPr>
          <w:rFonts w:ascii="宋体" w:hAnsi="宋体" w:eastAsia="宋体" w:cs="宋体"/>
          <w:b w:val="0"/>
          <w:color w:val="000000"/>
          <w:sz w:val="22"/>
        </w:rPr>
        <w:t>本确认单应在对外报价或实质性项目投入前完成。未填写项目可删除不适用项，但不得以空白表格替代具体确认。</w:t>
      </w:r>
    </w:p>
    <w:tbl>
      <w:tblPr>
        <w:tblStyle w:val="33"/>
        <w:tblW w:w="8951"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902"/>
        <w:gridCol w:w="7049"/>
      </w:tblGrid>
      <w:tr w14:paraId="3785A22C">
        <w:trPr>
          <w:tblHeader/>
          <w:jc w:val="center"/>
        </w:trPr>
        <w:tc>
          <w:tcPr>
            <w:tcW w:w="1902" w:type="dxa"/>
            <w:shd w:val="clear" w:color="auto" w:fill="EAF0F5"/>
            <w:tcMar>
              <w:top w:w="100" w:type="dxa"/>
              <w:left w:w="120" w:type="dxa"/>
              <w:bottom w:w="100" w:type="dxa"/>
              <w:right w:w="120" w:type="dxa"/>
            </w:tcMar>
            <w:vAlign w:val="center"/>
          </w:tcPr>
          <w:p w14:paraId="63A62484">
            <w:pPr>
              <w:spacing w:after="0" w:line="288" w:lineRule="auto"/>
              <w:jc w:val="center"/>
            </w:pPr>
            <w:r>
              <w:rPr>
                <w:rFonts w:ascii="宋体" w:hAnsi="宋体" w:eastAsia="宋体" w:cs="宋体"/>
                <w:b/>
                <w:color w:val="000000"/>
                <w:sz w:val="19"/>
              </w:rPr>
              <w:t>客户及项目</w:t>
            </w:r>
          </w:p>
        </w:tc>
        <w:tc>
          <w:tcPr>
            <w:tcW w:w="7049" w:type="dxa"/>
            <w:tcMar>
              <w:top w:w="100" w:type="dxa"/>
              <w:left w:w="120" w:type="dxa"/>
              <w:bottom w:w="100" w:type="dxa"/>
              <w:right w:w="120" w:type="dxa"/>
            </w:tcMar>
            <w:vAlign w:val="center"/>
          </w:tcPr>
          <w:p w14:paraId="1608C584">
            <w:pPr>
              <w:spacing w:after="0" w:line="288" w:lineRule="auto"/>
              <w:jc w:val="left"/>
            </w:pPr>
            <w:r>
              <w:rPr>
                <w:rFonts w:ascii="宋体" w:hAnsi="宋体" w:eastAsia="宋体" w:cs="宋体"/>
                <w:b w:val="0"/>
                <w:color w:val="000000"/>
                <w:sz w:val="19"/>
              </w:rPr>
              <w:t>客户全称：【待填写】</w:t>
            </w:r>
            <w:r>
              <w:rPr>
                <w:rFonts w:ascii="宋体" w:hAnsi="宋体" w:eastAsia="宋体" w:cs="宋体"/>
                <w:b w:val="0"/>
                <w:color w:val="000000"/>
                <w:sz w:val="19"/>
              </w:rPr>
              <w:br w:type="textWrapping"/>
            </w:r>
            <w:r>
              <w:rPr>
                <w:rFonts w:ascii="宋体" w:hAnsi="宋体" w:eastAsia="宋体" w:cs="宋体"/>
                <w:b w:val="0"/>
                <w:color w:val="000000"/>
                <w:sz w:val="19"/>
              </w:rPr>
              <w:t>项目名称：【待填写】</w:t>
            </w:r>
            <w:r>
              <w:rPr>
                <w:rFonts w:ascii="宋体" w:hAnsi="宋体" w:eastAsia="宋体" w:cs="宋体"/>
                <w:b w:val="0"/>
                <w:color w:val="000000"/>
                <w:sz w:val="19"/>
              </w:rPr>
              <w:br w:type="textWrapping"/>
            </w:r>
            <w:r>
              <w:rPr>
                <w:rFonts w:ascii="宋体" w:hAnsi="宋体" w:eastAsia="宋体" w:cs="宋体"/>
                <w:b w:val="0"/>
                <w:color w:val="000000"/>
                <w:sz w:val="19"/>
              </w:rPr>
              <w:t>客户主体/部门：【待填写】</w:t>
            </w:r>
          </w:p>
        </w:tc>
      </w:tr>
      <w:tr w14:paraId="68ED7667">
        <w:trPr>
          <w:jc w:val="center"/>
        </w:trPr>
        <w:tc>
          <w:tcPr>
            <w:tcW w:w="1902" w:type="dxa"/>
            <w:shd w:val="clear" w:color="auto" w:fill="EAF0F5"/>
            <w:tcMar>
              <w:top w:w="100" w:type="dxa"/>
              <w:left w:w="120" w:type="dxa"/>
              <w:bottom w:w="100" w:type="dxa"/>
              <w:right w:w="120" w:type="dxa"/>
            </w:tcMar>
            <w:vAlign w:val="center"/>
          </w:tcPr>
          <w:p w14:paraId="0368CB5C">
            <w:pPr>
              <w:spacing w:after="0" w:line="288" w:lineRule="auto"/>
              <w:jc w:val="center"/>
            </w:pPr>
            <w:r>
              <w:rPr>
                <w:rFonts w:ascii="宋体" w:hAnsi="宋体" w:eastAsia="宋体" w:cs="宋体"/>
                <w:b/>
                <w:color w:val="000000"/>
                <w:sz w:val="19"/>
              </w:rPr>
              <w:t>报备与保护</w:t>
            </w:r>
          </w:p>
        </w:tc>
        <w:tc>
          <w:tcPr>
            <w:tcW w:w="7049" w:type="dxa"/>
            <w:tcMar>
              <w:top w:w="100" w:type="dxa"/>
              <w:left w:w="120" w:type="dxa"/>
              <w:bottom w:w="100" w:type="dxa"/>
              <w:right w:w="120" w:type="dxa"/>
            </w:tcMar>
            <w:vAlign w:val="center"/>
          </w:tcPr>
          <w:p w14:paraId="36AC9F39">
            <w:pPr>
              <w:spacing w:after="0" w:line="288" w:lineRule="auto"/>
              <w:jc w:val="left"/>
            </w:pPr>
            <w:r>
              <w:rPr>
                <w:rFonts w:ascii="宋体" w:hAnsi="宋体" w:eastAsia="宋体" w:cs="宋体"/>
                <w:b w:val="0"/>
                <w:color w:val="000000"/>
                <w:sz w:val="19"/>
              </w:rPr>
              <w:t>报备编号：【待填写】</w:t>
            </w:r>
            <w:r>
              <w:rPr>
                <w:rFonts w:ascii="宋体" w:hAnsi="宋体" w:eastAsia="宋体" w:cs="宋体"/>
                <w:b w:val="0"/>
                <w:color w:val="000000"/>
                <w:sz w:val="19"/>
              </w:rPr>
              <w:br w:type="textWrapping"/>
            </w:r>
            <w:r>
              <w:rPr>
                <w:rFonts w:ascii="宋体" w:hAnsi="宋体" w:eastAsia="宋体" w:cs="宋体"/>
                <w:b w:val="0"/>
                <w:color w:val="000000"/>
                <w:sz w:val="19"/>
              </w:rPr>
              <w:t>确认日期：【待填写】</w:t>
            </w:r>
            <w:r>
              <w:rPr>
                <w:rFonts w:ascii="宋体" w:hAnsi="宋体" w:eastAsia="宋体" w:cs="宋体"/>
                <w:b w:val="0"/>
                <w:color w:val="000000"/>
                <w:sz w:val="19"/>
              </w:rPr>
              <w:br w:type="textWrapping"/>
            </w:r>
            <w:r>
              <w:rPr>
                <w:rFonts w:ascii="宋体" w:hAnsi="宋体" w:eastAsia="宋体" w:cs="宋体"/>
                <w:b w:val="0"/>
                <w:color w:val="000000"/>
                <w:sz w:val="19"/>
              </w:rPr>
              <w:t>保护期至：【待填写】</w:t>
            </w:r>
          </w:p>
        </w:tc>
      </w:tr>
      <w:tr w14:paraId="15A223B5">
        <w:trPr>
          <w:jc w:val="center"/>
        </w:trPr>
        <w:tc>
          <w:tcPr>
            <w:tcW w:w="1902" w:type="dxa"/>
            <w:shd w:val="clear" w:color="auto" w:fill="EAF0F5"/>
            <w:tcMar>
              <w:top w:w="100" w:type="dxa"/>
              <w:left w:w="120" w:type="dxa"/>
              <w:bottom w:w="100" w:type="dxa"/>
              <w:right w:w="120" w:type="dxa"/>
            </w:tcMar>
            <w:vAlign w:val="center"/>
          </w:tcPr>
          <w:p w14:paraId="1C00BDB0">
            <w:pPr>
              <w:spacing w:after="0" w:line="288" w:lineRule="auto"/>
              <w:jc w:val="center"/>
            </w:pPr>
            <w:r>
              <w:rPr>
                <w:rFonts w:ascii="宋体" w:hAnsi="宋体" w:eastAsia="宋体" w:cs="宋体"/>
                <w:b/>
                <w:color w:val="000000"/>
                <w:sz w:val="19"/>
              </w:rPr>
              <w:t>授权范围</w:t>
            </w:r>
          </w:p>
        </w:tc>
        <w:tc>
          <w:tcPr>
            <w:tcW w:w="7049" w:type="dxa"/>
            <w:tcMar>
              <w:top w:w="100" w:type="dxa"/>
              <w:left w:w="120" w:type="dxa"/>
              <w:bottom w:w="100" w:type="dxa"/>
              <w:right w:w="120" w:type="dxa"/>
            </w:tcMar>
            <w:vAlign w:val="center"/>
          </w:tcPr>
          <w:p w14:paraId="6CB3D530">
            <w:pPr>
              <w:spacing w:after="0" w:line="288" w:lineRule="auto"/>
              <w:jc w:val="left"/>
            </w:pPr>
            <w:r>
              <w:rPr>
                <w:rFonts w:ascii="宋体" w:hAnsi="宋体" w:eastAsia="宋体" w:cs="宋体"/>
                <w:b w:val="0"/>
                <w:color w:val="000000"/>
                <w:sz w:val="19"/>
              </w:rPr>
              <w:t>产品/服务：【待填写】</w:t>
            </w:r>
            <w:r>
              <w:rPr>
                <w:rFonts w:ascii="宋体" w:hAnsi="宋体" w:eastAsia="宋体" w:cs="宋体"/>
                <w:b w:val="0"/>
                <w:color w:val="000000"/>
                <w:sz w:val="19"/>
              </w:rPr>
              <w:br w:type="textWrapping"/>
            </w:r>
            <w:r>
              <w:rPr>
                <w:rFonts w:ascii="宋体" w:hAnsi="宋体" w:eastAsia="宋体" w:cs="宋体"/>
                <w:b w:val="0"/>
                <w:color w:val="000000"/>
                <w:sz w:val="19"/>
              </w:rPr>
              <w:t>区域/客户范围：【待填写】</w:t>
            </w:r>
          </w:p>
        </w:tc>
      </w:tr>
      <w:tr w14:paraId="4E47B904">
        <w:trPr>
          <w:jc w:val="center"/>
        </w:trPr>
        <w:tc>
          <w:tcPr>
            <w:tcW w:w="1902" w:type="dxa"/>
            <w:shd w:val="clear" w:color="auto" w:fill="EAF0F5"/>
            <w:tcMar>
              <w:top w:w="100" w:type="dxa"/>
              <w:left w:w="120" w:type="dxa"/>
              <w:bottom w:w="100" w:type="dxa"/>
              <w:right w:w="120" w:type="dxa"/>
            </w:tcMar>
            <w:vAlign w:val="center"/>
          </w:tcPr>
          <w:p w14:paraId="68E01325">
            <w:pPr>
              <w:spacing w:after="0" w:line="288" w:lineRule="auto"/>
              <w:jc w:val="center"/>
            </w:pPr>
            <w:r>
              <w:rPr>
                <w:rFonts w:ascii="宋体" w:hAnsi="宋体" w:eastAsia="宋体" w:cs="宋体"/>
                <w:b/>
                <w:color w:val="000000"/>
                <w:sz w:val="19"/>
              </w:rPr>
              <w:t>交易模式</w:t>
            </w:r>
          </w:p>
        </w:tc>
        <w:tc>
          <w:tcPr>
            <w:tcW w:w="7049" w:type="dxa"/>
            <w:tcMar>
              <w:top w:w="100" w:type="dxa"/>
              <w:left w:w="120" w:type="dxa"/>
              <w:bottom w:w="100" w:type="dxa"/>
              <w:right w:w="120" w:type="dxa"/>
            </w:tcMar>
            <w:vAlign w:val="center"/>
          </w:tcPr>
          <w:p w14:paraId="3CA99022">
            <w:pPr>
              <w:spacing w:after="0" w:line="288" w:lineRule="auto"/>
              <w:jc w:val="left"/>
            </w:pPr>
            <w:r>
              <w:rPr>
                <w:rFonts w:ascii="宋体" w:hAnsi="宋体" w:eastAsia="宋体" w:cs="宋体"/>
                <w:b w:val="0"/>
                <w:color w:val="000000"/>
                <w:sz w:val="19"/>
              </w:rPr>
              <w:t>□ 甲方签约收款（适用提点）  □ 乙方签约收款（适用渠道采购价）</w:t>
            </w:r>
          </w:p>
        </w:tc>
      </w:tr>
      <w:tr w14:paraId="6A0C8F8F">
        <w:trPr>
          <w:jc w:val="center"/>
        </w:trPr>
        <w:tc>
          <w:tcPr>
            <w:tcW w:w="1902" w:type="dxa"/>
            <w:shd w:val="clear" w:color="auto" w:fill="EAF0F5"/>
            <w:tcMar>
              <w:top w:w="100" w:type="dxa"/>
              <w:left w:w="120" w:type="dxa"/>
              <w:bottom w:w="100" w:type="dxa"/>
              <w:right w:w="120" w:type="dxa"/>
            </w:tcMar>
            <w:vAlign w:val="center"/>
          </w:tcPr>
          <w:p w14:paraId="2E423D46">
            <w:pPr>
              <w:spacing w:after="0" w:line="288" w:lineRule="auto"/>
              <w:jc w:val="center"/>
            </w:pPr>
            <w:r>
              <w:rPr>
                <w:rFonts w:ascii="宋体" w:hAnsi="宋体" w:eastAsia="宋体" w:cs="宋体"/>
                <w:b/>
                <w:color w:val="000000"/>
                <w:sz w:val="19"/>
              </w:rPr>
              <w:t>渠道档位</w:t>
            </w:r>
          </w:p>
        </w:tc>
        <w:tc>
          <w:tcPr>
            <w:tcW w:w="7049" w:type="dxa"/>
            <w:tcMar>
              <w:top w:w="100" w:type="dxa"/>
              <w:left w:w="120" w:type="dxa"/>
              <w:bottom w:w="100" w:type="dxa"/>
              <w:right w:w="120" w:type="dxa"/>
            </w:tcMar>
            <w:vAlign w:val="center"/>
          </w:tcPr>
          <w:p w14:paraId="7A400851">
            <w:pPr>
              <w:spacing w:after="0" w:line="288" w:lineRule="auto"/>
              <w:jc w:val="left"/>
            </w:pPr>
            <w:r>
              <w:rPr>
                <w:rFonts w:ascii="宋体" w:hAnsi="宋体" w:eastAsia="宋体" w:cs="宋体"/>
                <w:b w:val="0"/>
                <w:color w:val="000000"/>
                <w:sz w:val="19"/>
              </w:rPr>
              <w:t>□ A1 10%  □ A2 18%–20%  □ A3 25%–30%</w:t>
            </w:r>
            <w:r>
              <w:rPr>
                <w:rFonts w:ascii="宋体" w:hAnsi="宋体" w:eastAsia="宋体" w:cs="宋体"/>
                <w:b w:val="0"/>
                <w:color w:val="000000"/>
                <w:sz w:val="19"/>
              </w:rPr>
              <w:br w:type="textWrapping"/>
            </w:r>
            <w:r>
              <w:rPr>
                <w:rFonts w:ascii="宋体" w:hAnsi="宋体" w:eastAsia="宋体" w:cs="宋体"/>
                <w:b w:val="0"/>
                <w:color w:val="000000"/>
                <w:sz w:val="19"/>
              </w:rPr>
              <w:t>□ B1 40%–45%  □ B2 50%–58%  □ B3 60%–65%</w:t>
            </w:r>
          </w:p>
        </w:tc>
      </w:tr>
      <w:tr w14:paraId="56F9E38C">
        <w:trPr>
          <w:jc w:val="center"/>
        </w:trPr>
        <w:tc>
          <w:tcPr>
            <w:tcW w:w="1902" w:type="dxa"/>
            <w:shd w:val="clear" w:color="auto" w:fill="EAF0F5"/>
            <w:tcMar>
              <w:top w:w="100" w:type="dxa"/>
              <w:left w:w="120" w:type="dxa"/>
              <w:bottom w:w="100" w:type="dxa"/>
              <w:right w:w="120" w:type="dxa"/>
            </w:tcMar>
            <w:vAlign w:val="center"/>
          </w:tcPr>
          <w:p w14:paraId="22685CC8">
            <w:pPr>
              <w:spacing w:after="0" w:line="288" w:lineRule="auto"/>
              <w:jc w:val="center"/>
            </w:pPr>
            <w:r>
              <w:rPr>
                <w:rFonts w:ascii="宋体" w:hAnsi="宋体" w:eastAsia="宋体" w:cs="宋体"/>
                <w:b/>
                <w:color w:val="000000"/>
                <w:sz w:val="19"/>
              </w:rPr>
              <w:t>固定比例/价格</w:t>
            </w:r>
          </w:p>
        </w:tc>
        <w:tc>
          <w:tcPr>
            <w:tcW w:w="7049" w:type="dxa"/>
            <w:tcMar>
              <w:top w:w="100" w:type="dxa"/>
              <w:left w:w="120" w:type="dxa"/>
              <w:bottom w:w="100" w:type="dxa"/>
              <w:right w:w="120" w:type="dxa"/>
            </w:tcMar>
            <w:vAlign w:val="center"/>
          </w:tcPr>
          <w:p w14:paraId="7DB5F6D5">
            <w:pPr>
              <w:spacing w:after="0" w:line="288" w:lineRule="auto"/>
              <w:jc w:val="left"/>
            </w:pPr>
            <w:r>
              <w:rPr>
                <w:rFonts w:ascii="宋体" w:hAnsi="宋体" w:eastAsia="宋体" w:cs="宋体"/>
                <w:b w:val="0"/>
                <w:color w:val="000000"/>
                <w:sz w:val="19"/>
              </w:rPr>
              <w:t>本项目固定提点比例：【    %】</w:t>
            </w:r>
            <w:r>
              <w:rPr>
                <w:rFonts w:ascii="宋体" w:hAnsi="宋体" w:eastAsia="宋体" w:cs="宋体"/>
                <w:b w:val="0"/>
                <w:color w:val="000000"/>
                <w:sz w:val="19"/>
              </w:rPr>
              <w:br w:type="textWrapping"/>
            </w:r>
            <w:r>
              <w:rPr>
                <w:rFonts w:ascii="宋体" w:hAnsi="宋体" w:eastAsia="宋体" w:cs="宋体"/>
                <w:b w:val="0"/>
                <w:color w:val="000000"/>
                <w:sz w:val="19"/>
              </w:rPr>
              <w:t>或渠道采购/授权价：【待填写】</w:t>
            </w:r>
          </w:p>
        </w:tc>
      </w:tr>
      <w:tr w14:paraId="298E3FF7">
        <w:trPr>
          <w:jc w:val="center"/>
        </w:trPr>
        <w:tc>
          <w:tcPr>
            <w:tcW w:w="1902" w:type="dxa"/>
            <w:shd w:val="clear" w:color="auto" w:fill="EAF0F5"/>
            <w:tcMar>
              <w:top w:w="100" w:type="dxa"/>
              <w:left w:w="120" w:type="dxa"/>
              <w:bottom w:w="100" w:type="dxa"/>
              <w:right w:w="120" w:type="dxa"/>
            </w:tcMar>
            <w:vAlign w:val="center"/>
          </w:tcPr>
          <w:p w14:paraId="268840F4">
            <w:pPr>
              <w:spacing w:after="0" w:line="288" w:lineRule="auto"/>
              <w:jc w:val="center"/>
            </w:pPr>
            <w:r>
              <w:rPr>
                <w:rFonts w:ascii="宋体" w:hAnsi="宋体" w:eastAsia="宋体" w:cs="宋体"/>
                <w:b/>
                <w:color w:val="000000"/>
                <w:sz w:val="19"/>
              </w:rPr>
              <w:t>可分成基数</w:t>
            </w:r>
          </w:p>
        </w:tc>
        <w:tc>
          <w:tcPr>
            <w:tcW w:w="7049" w:type="dxa"/>
            <w:tcMar>
              <w:top w:w="100" w:type="dxa"/>
              <w:left w:w="120" w:type="dxa"/>
              <w:bottom w:w="100" w:type="dxa"/>
              <w:right w:w="120" w:type="dxa"/>
            </w:tcMar>
            <w:vAlign w:val="center"/>
          </w:tcPr>
          <w:p w14:paraId="3197EA02">
            <w:pPr>
              <w:spacing w:after="0" w:line="288" w:lineRule="auto"/>
              <w:jc w:val="left"/>
            </w:pPr>
            <w:r>
              <w:rPr>
                <w:rFonts w:ascii="宋体" w:hAnsi="宋体" w:eastAsia="宋体" w:cs="宋体"/>
                <w:b w:val="0"/>
                <w:color w:val="000000"/>
                <w:sz w:val="19"/>
              </w:rPr>
              <w:t>计入：【待填写】</w:t>
            </w:r>
            <w:r>
              <w:rPr>
                <w:rFonts w:ascii="宋体" w:hAnsi="宋体" w:eastAsia="宋体" w:cs="宋体"/>
                <w:b w:val="0"/>
                <w:color w:val="000000"/>
                <w:sz w:val="19"/>
              </w:rPr>
              <w:br w:type="textWrapping"/>
            </w:r>
            <w:r>
              <w:rPr>
                <w:rFonts w:ascii="宋体" w:hAnsi="宋体" w:eastAsia="宋体" w:cs="宋体"/>
                <w:b w:val="0"/>
                <w:color w:val="000000"/>
                <w:sz w:val="19"/>
              </w:rPr>
              <w:t>扣除：【待填写】</w:t>
            </w:r>
            <w:r>
              <w:rPr>
                <w:rFonts w:ascii="宋体" w:hAnsi="宋体" w:eastAsia="宋体" w:cs="宋体"/>
                <w:b w:val="0"/>
                <w:color w:val="000000"/>
                <w:sz w:val="19"/>
              </w:rPr>
              <w:br w:type="textWrapping"/>
            </w:r>
            <w:r>
              <w:rPr>
                <w:rFonts w:ascii="宋体" w:hAnsi="宋体" w:eastAsia="宋体" w:cs="宋体"/>
                <w:b w:val="0"/>
                <w:color w:val="000000"/>
                <w:sz w:val="19"/>
              </w:rPr>
              <w:t>增值税率：【待填写】</w:t>
            </w:r>
          </w:p>
        </w:tc>
      </w:tr>
      <w:tr w14:paraId="53C50B9F">
        <w:trPr>
          <w:jc w:val="center"/>
        </w:trPr>
        <w:tc>
          <w:tcPr>
            <w:tcW w:w="1902" w:type="dxa"/>
            <w:shd w:val="clear" w:color="auto" w:fill="EAF0F5"/>
            <w:tcMar>
              <w:top w:w="100" w:type="dxa"/>
              <w:left w:w="120" w:type="dxa"/>
              <w:bottom w:w="100" w:type="dxa"/>
              <w:right w:w="120" w:type="dxa"/>
            </w:tcMar>
            <w:vAlign w:val="center"/>
          </w:tcPr>
          <w:p w14:paraId="5E127C18">
            <w:pPr>
              <w:spacing w:after="0" w:line="288" w:lineRule="auto"/>
              <w:jc w:val="center"/>
            </w:pPr>
            <w:r>
              <w:rPr>
                <w:rFonts w:ascii="宋体" w:hAnsi="宋体" w:eastAsia="宋体" w:cs="宋体"/>
                <w:b/>
                <w:color w:val="000000"/>
                <w:sz w:val="19"/>
              </w:rPr>
              <w:t>乙方核心职责</w:t>
            </w:r>
          </w:p>
        </w:tc>
        <w:tc>
          <w:tcPr>
            <w:tcW w:w="7049" w:type="dxa"/>
            <w:tcMar>
              <w:top w:w="100" w:type="dxa"/>
              <w:left w:w="120" w:type="dxa"/>
              <w:bottom w:w="100" w:type="dxa"/>
              <w:right w:w="120" w:type="dxa"/>
            </w:tcMar>
            <w:vAlign w:val="center"/>
          </w:tcPr>
          <w:p w14:paraId="6A24B391">
            <w:pPr>
              <w:spacing w:after="0" w:line="288" w:lineRule="auto"/>
              <w:jc w:val="left"/>
            </w:pPr>
            <w:r>
              <w:rPr>
                <w:rFonts w:ascii="宋体" w:hAnsi="宋体" w:eastAsia="宋体" w:cs="宋体"/>
                <w:b w:val="0"/>
                <w:color w:val="000000"/>
                <w:sz w:val="19"/>
              </w:rPr>
              <w:t>□ 线索引荐  □ 客情维护  □ 商务谈判  □ 合同推进  □ 回款跟进</w:t>
            </w:r>
            <w:r>
              <w:rPr>
                <w:rFonts w:ascii="宋体" w:hAnsi="宋体" w:eastAsia="宋体" w:cs="宋体"/>
                <w:b w:val="0"/>
                <w:color w:val="000000"/>
                <w:sz w:val="19"/>
              </w:rPr>
              <w:br w:type="textWrapping"/>
            </w:r>
            <w:r>
              <w:rPr>
                <w:rFonts w:ascii="宋体" w:hAnsi="宋体" w:eastAsia="宋体" w:cs="宋体"/>
                <w:b w:val="0"/>
                <w:color w:val="000000"/>
                <w:sz w:val="19"/>
              </w:rPr>
              <w:t>□ 需求调研  □ 技术方案  □ POC/演示  □ 投标应答</w:t>
            </w:r>
            <w:r>
              <w:rPr>
                <w:rFonts w:ascii="宋体" w:hAnsi="宋体" w:eastAsia="宋体" w:cs="宋体"/>
                <w:b w:val="0"/>
                <w:color w:val="000000"/>
                <w:sz w:val="19"/>
              </w:rPr>
              <w:br w:type="textWrapping"/>
            </w:r>
            <w:r>
              <w:rPr>
                <w:rFonts w:ascii="宋体" w:hAnsi="宋体" w:eastAsia="宋体" w:cs="宋体"/>
                <w:b w:val="0"/>
                <w:color w:val="000000"/>
                <w:sz w:val="19"/>
              </w:rPr>
              <w:t>□ 部署实施  □ 培训验收  □ 基础售后  □ 长期运维  □ 驻场</w:t>
            </w:r>
          </w:p>
        </w:tc>
      </w:tr>
      <w:tr w14:paraId="64F4B99F">
        <w:trPr>
          <w:jc w:val="center"/>
        </w:trPr>
        <w:tc>
          <w:tcPr>
            <w:tcW w:w="1902" w:type="dxa"/>
            <w:shd w:val="clear" w:color="auto" w:fill="EAF0F5"/>
            <w:tcMar>
              <w:top w:w="100" w:type="dxa"/>
              <w:left w:w="120" w:type="dxa"/>
              <w:bottom w:w="100" w:type="dxa"/>
              <w:right w:w="120" w:type="dxa"/>
            </w:tcMar>
            <w:vAlign w:val="center"/>
          </w:tcPr>
          <w:p w14:paraId="6089D417">
            <w:pPr>
              <w:spacing w:after="0" w:line="288" w:lineRule="auto"/>
              <w:jc w:val="center"/>
            </w:pPr>
            <w:r>
              <w:rPr>
                <w:rFonts w:ascii="宋体" w:hAnsi="宋体" w:eastAsia="宋体" w:cs="宋体"/>
                <w:b/>
                <w:color w:val="000000"/>
                <w:sz w:val="19"/>
              </w:rPr>
              <w:t>甲方核心职责</w:t>
            </w:r>
          </w:p>
        </w:tc>
        <w:tc>
          <w:tcPr>
            <w:tcW w:w="7049" w:type="dxa"/>
            <w:tcMar>
              <w:top w:w="100" w:type="dxa"/>
              <w:left w:w="120" w:type="dxa"/>
              <w:bottom w:w="100" w:type="dxa"/>
              <w:right w:w="120" w:type="dxa"/>
            </w:tcMar>
            <w:vAlign w:val="center"/>
          </w:tcPr>
          <w:p w14:paraId="03D06126">
            <w:pPr>
              <w:spacing w:after="0" w:line="288" w:lineRule="auto"/>
              <w:jc w:val="left"/>
            </w:pPr>
            <w:r>
              <w:rPr>
                <w:rFonts w:ascii="宋体" w:hAnsi="宋体" w:eastAsia="宋体" w:cs="宋体"/>
                <w:b w:val="0"/>
                <w:color w:val="000000"/>
                <w:sz w:val="19"/>
              </w:rPr>
              <w:t>【待填写】</w:t>
            </w:r>
          </w:p>
        </w:tc>
      </w:tr>
      <w:tr w14:paraId="0B503D54">
        <w:trPr>
          <w:jc w:val="center"/>
        </w:trPr>
        <w:tc>
          <w:tcPr>
            <w:tcW w:w="1902" w:type="dxa"/>
            <w:shd w:val="clear" w:color="auto" w:fill="EAF0F5"/>
            <w:tcMar>
              <w:top w:w="100" w:type="dxa"/>
              <w:left w:w="120" w:type="dxa"/>
              <w:bottom w:w="100" w:type="dxa"/>
              <w:right w:w="120" w:type="dxa"/>
            </w:tcMar>
            <w:vAlign w:val="center"/>
          </w:tcPr>
          <w:p w14:paraId="576A5E5A">
            <w:pPr>
              <w:spacing w:after="0" w:line="288" w:lineRule="auto"/>
              <w:jc w:val="center"/>
            </w:pPr>
            <w:r>
              <w:rPr>
                <w:rFonts w:ascii="宋体" w:hAnsi="宋体" w:eastAsia="宋体" w:cs="宋体"/>
                <w:b/>
                <w:color w:val="000000"/>
                <w:sz w:val="19"/>
              </w:rPr>
              <w:t>交付与验收</w:t>
            </w:r>
          </w:p>
        </w:tc>
        <w:tc>
          <w:tcPr>
            <w:tcW w:w="7049" w:type="dxa"/>
            <w:tcMar>
              <w:top w:w="100" w:type="dxa"/>
              <w:left w:w="120" w:type="dxa"/>
              <w:bottom w:w="100" w:type="dxa"/>
              <w:right w:w="120" w:type="dxa"/>
            </w:tcMar>
            <w:vAlign w:val="center"/>
          </w:tcPr>
          <w:p w14:paraId="15608164">
            <w:pPr>
              <w:spacing w:after="0" w:line="288" w:lineRule="auto"/>
              <w:jc w:val="left"/>
            </w:pPr>
            <w:r>
              <w:rPr>
                <w:rFonts w:ascii="宋体" w:hAnsi="宋体" w:eastAsia="宋体" w:cs="宋体"/>
                <w:b w:val="0"/>
                <w:color w:val="000000"/>
                <w:sz w:val="19"/>
              </w:rPr>
              <w:t>里程碑：【待填写】</w:t>
            </w:r>
            <w:r>
              <w:rPr>
                <w:rFonts w:ascii="宋体" w:hAnsi="宋体" w:eastAsia="宋体" w:cs="宋体"/>
                <w:b w:val="0"/>
                <w:color w:val="000000"/>
                <w:sz w:val="19"/>
              </w:rPr>
              <w:br w:type="textWrapping"/>
            </w:r>
            <w:r>
              <w:rPr>
                <w:rFonts w:ascii="宋体" w:hAnsi="宋体" w:eastAsia="宋体" w:cs="宋体"/>
                <w:b w:val="0"/>
                <w:color w:val="000000"/>
                <w:sz w:val="19"/>
              </w:rPr>
              <w:t>成果清单：【待填写】</w:t>
            </w:r>
            <w:r>
              <w:rPr>
                <w:rFonts w:ascii="宋体" w:hAnsi="宋体" w:eastAsia="宋体" w:cs="宋体"/>
                <w:b w:val="0"/>
                <w:color w:val="000000"/>
                <w:sz w:val="19"/>
              </w:rPr>
              <w:br w:type="textWrapping"/>
            </w:r>
            <w:r>
              <w:rPr>
                <w:rFonts w:ascii="宋体" w:hAnsi="宋体" w:eastAsia="宋体" w:cs="宋体"/>
                <w:b w:val="0"/>
                <w:color w:val="000000"/>
                <w:sz w:val="19"/>
              </w:rPr>
              <w:t>验收人及标准：【待填写】</w:t>
            </w:r>
          </w:p>
        </w:tc>
      </w:tr>
      <w:tr w14:paraId="7DDB725E">
        <w:trPr>
          <w:jc w:val="center"/>
        </w:trPr>
        <w:tc>
          <w:tcPr>
            <w:tcW w:w="1902" w:type="dxa"/>
            <w:shd w:val="clear" w:color="auto" w:fill="EAF0F5"/>
            <w:tcMar>
              <w:top w:w="100" w:type="dxa"/>
              <w:left w:w="120" w:type="dxa"/>
              <w:bottom w:w="100" w:type="dxa"/>
              <w:right w:w="120" w:type="dxa"/>
            </w:tcMar>
            <w:vAlign w:val="center"/>
          </w:tcPr>
          <w:p w14:paraId="5BA494ED">
            <w:pPr>
              <w:spacing w:after="0" w:line="288" w:lineRule="auto"/>
              <w:jc w:val="center"/>
            </w:pPr>
            <w:r>
              <w:rPr>
                <w:rFonts w:ascii="宋体" w:hAnsi="宋体" w:eastAsia="宋体" w:cs="宋体"/>
                <w:b/>
                <w:color w:val="000000"/>
                <w:sz w:val="19"/>
              </w:rPr>
              <w:t>续费/扩容政策</w:t>
            </w:r>
          </w:p>
        </w:tc>
        <w:tc>
          <w:tcPr>
            <w:tcW w:w="7049" w:type="dxa"/>
            <w:tcMar>
              <w:top w:w="100" w:type="dxa"/>
              <w:left w:w="120" w:type="dxa"/>
              <w:bottom w:w="100" w:type="dxa"/>
              <w:right w:w="120" w:type="dxa"/>
            </w:tcMar>
            <w:vAlign w:val="center"/>
          </w:tcPr>
          <w:p w14:paraId="0B102DAC">
            <w:pPr>
              <w:spacing w:after="0" w:line="288" w:lineRule="auto"/>
              <w:jc w:val="left"/>
            </w:pPr>
            <w:r>
              <w:rPr>
                <w:rFonts w:ascii="宋体" w:hAnsi="宋体" w:eastAsia="宋体" w:cs="宋体"/>
                <w:b w:val="0"/>
                <w:color w:val="000000"/>
                <w:sz w:val="19"/>
              </w:rPr>
              <w:t>□ 另行报备确认  □ 本项目预先约定：【待填写】</w:t>
            </w:r>
          </w:p>
        </w:tc>
      </w:tr>
      <w:tr w14:paraId="32B1B882">
        <w:trPr>
          <w:jc w:val="center"/>
        </w:trPr>
        <w:tc>
          <w:tcPr>
            <w:tcW w:w="1902" w:type="dxa"/>
            <w:shd w:val="clear" w:color="auto" w:fill="EAF0F5"/>
            <w:tcMar>
              <w:top w:w="100" w:type="dxa"/>
              <w:left w:w="120" w:type="dxa"/>
              <w:bottom w:w="100" w:type="dxa"/>
              <w:right w:w="120" w:type="dxa"/>
            </w:tcMar>
            <w:vAlign w:val="center"/>
          </w:tcPr>
          <w:p w14:paraId="4D1C0E59">
            <w:pPr>
              <w:spacing w:after="0" w:line="288" w:lineRule="auto"/>
              <w:jc w:val="center"/>
            </w:pPr>
            <w:r>
              <w:rPr>
                <w:rFonts w:ascii="宋体" w:hAnsi="宋体" w:eastAsia="宋体" w:cs="宋体"/>
                <w:b/>
                <w:color w:val="000000"/>
                <w:sz w:val="19"/>
              </w:rPr>
              <w:t>特殊约定</w:t>
            </w:r>
          </w:p>
        </w:tc>
        <w:tc>
          <w:tcPr>
            <w:tcW w:w="7049" w:type="dxa"/>
            <w:tcMar>
              <w:top w:w="100" w:type="dxa"/>
              <w:left w:w="120" w:type="dxa"/>
              <w:bottom w:w="100" w:type="dxa"/>
              <w:right w:w="120" w:type="dxa"/>
            </w:tcMar>
            <w:vAlign w:val="center"/>
          </w:tcPr>
          <w:p w14:paraId="03A96CDF">
            <w:pPr>
              <w:spacing w:after="0" w:line="288" w:lineRule="auto"/>
              <w:jc w:val="left"/>
            </w:pPr>
            <w:r>
              <w:rPr>
                <w:rFonts w:ascii="宋体" w:hAnsi="宋体" w:eastAsia="宋体" w:cs="宋体"/>
                <w:b w:val="0"/>
                <w:color w:val="000000"/>
                <w:sz w:val="19"/>
              </w:rPr>
              <w:t>【待填写】</w:t>
            </w:r>
          </w:p>
        </w:tc>
      </w:tr>
    </w:tbl>
    <w:p w14:paraId="77D52F03">
      <w:pPr>
        <w:spacing w:before="200" w:after="120"/>
      </w:pPr>
      <w:r>
        <w:rPr>
          <w:rFonts w:ascii="宋体" w:hAnsi="宋体" w:eastAsia="宋体" w:cs="宋体"/>
          <w:b/>
          <w:color w:val="000000"/>
          <w:sz w:val="21"/>
        </w:rPr>
        <w:t>双方确认：本确认单内容真实、完整，并同意按所选档位、固定比例及职责分工执行。</w:t>
      </w:r>
    </w:p>
    <w:tbl>
      <w:tblPr>
        <w:tblStyle w:val="33"/>
        <w:tblW w:w="8951" w:type="dxa"/>
        <w:jc w:val="center"/>
        <w:tblBorders>
          <w:top w:val="single" w:color="A0A0A0" w:sz="6" w:space="0"/>
          <w:left w:val="single" w:color="A0A0A0" w:sz="6" w:space="0"/>
          <w:bottom w:val="single" w:color="A0A0A0" w:sz="6" w:space="0"/>
          <w:right w:val="single" w:color="A0A0A0" w:sz="6" w:space="0"/>
          <w:insideH w:val="single" w:color="A0A0A0" w:sz="6" w:space="0"/>
          <w:insideV w:val="single" w:color="A0A0A0" w:sz="6" w:space="0"/>
        </w:tblBorders>
        <w:tblLayout w:type="fixed"/>
        <w:tblCellMar>
          <w:top w:w="0" w:type="dxa"/>
          <w:left w:w="108" w:type="dxa"/>
          <w:bottom w:w="0" w:type="dxa"/>
          <w:right w:w="108" w:type="dxa"/>
        </w:tblCellMar>
      </w:tblPr>
      <w:tblGrid>
        <w:gridCol w:w="4476"/>
        <w:gridCol w:w="4475"/>
      </w:tblGrid>
      <w:tr w14:paraId="1D8BED19">
        <w:trPr>
          <w:tblHeader/>
          <w:jc w:val="center"/>
        </w:trPr>
        <w:tc>
          <w:tcPr>
            <w:tcW w:w="4476" w:type="dxa"/>
            <w:tcMar>
              <w:top w:w="100" w:type="dxa"/>
              <w:left w:w="120" w:type="dxa"/>
              <w:bottom w:w="100" w:type="dxa"/>
              <w:right w:w="120" w:type="dxa"/>
            </w:tcMar>
            <w:vAlign w:val="center"/>
          </w:tcPr>
          <w:p w14:paraId="624B7269">
            <w:pPr>
              <w:spacing w:after="160" w:line="288" w:lineRule="auto"/>
              <w:jc w:val="left"/>
            </w:pPr>
            <w:r>
              <w:rPr>
                <w:rFonts w:ascii="宋体" w:hAnsi="宋体" w:eastAsia="宋体" w:cs="宋体"/>
                <w:b w:val="0"/>
                <w:color w:val="000000"/>
                <w:sz w:val="20"/>
              </w:rPr>
              <w:t>甲方（盖章）：</w:t>
            </w:r>
          </w:p>
        </w:tc>
        <w:tc>
          <w:tcPr>
            <w:tcW w:w="4475" w:type="dxa"/>
            <w:tcMar>
              <w:top w:w="100" w:type="dxa"/>
              <w:left w:w="120" w:type="dxa"/>
              <w:bottom w:w="100" w:type="dxa"/>
              <w:right w:w="120" w:type="dxa"/>
            </w:tcMar>
            <w:vAlign w:val="center"/>
          </w:tcPr>
          <w:p w14:paraId="321DFD8C">
            <w:pPr>
              <w:spacing w:after="160" w:line="288" w:lineRule="auto"/>
              <w:jc w:val="left"/>
            </w:pPr>
            <w:r>
              <w:rPr>
                <w:rFonts w:ascii="宋体" w:hAnsi="宋体" w:eastAsia="宋体" w:cs="宋体"/>
                <w:b w:val="0"/>
                <w:color w:val="000000"/>
                <w:sz w:val="20"/>
              </w:rPr>
              <w:t>乙方（盖章）：</w:t>
            </w:r>
          </w:p>
        </w:tc>
      </w:tr>
      <w:tr w14:paraId="21BEA97A">
        <w:trPr>
          <w:jc w:val="center"/>
        </w:trPr>
        <w:tc>
          <w:tcPr>
            <w:tcW w:w="4476" w:type="dxa"/>
            <w:tcMar>
              <w:top w:w="100" w:type="dxa"/>
              <w:left w:w="120" w:type="dxa"/>
              <w:bottom w:w="100" w:type="dxa"/>
              <w:right w:w="120" w:type="dxa"/>
            </w:tcMar>
            <w:vAlign w:val="center"/>
          </w:tcPr>
          <w:p w14:paraId="69A137B4">
            <w:pPr>
              <w:spacing w:after="80" w:line="288" w:lineRule="auto"/>
              <w:jc w:val="left"/>
            </w:pPr>
            <w:r>
              <w:rPr>
                <w:rFonts w:ascii="宋体" w:hAnsi="宋体" w:eastAsia="宋体" w:cs="宋体"/>
                <w:b w:val="0"/>
                <w:color w:val="000000"/>
                <w:sz w:val="20"/>
              </w:rPr>
              <w:t>授权代表：</w:t>
            </w:r>
          </w:p>
        </w:tc>
        <w:tc>
          <w:tcPr>
            <w:tcW w:w="4475" w:type="dxa"/>
            <w:tcMar>
              <w:top w:w="100" w:type="dxa"/>
              <w:left w:w="120" w:type="dxa"/>
              <w:bottom w:w="100" w:type="dxa"/>
              <w:right w:w="120" w:type="dxa"/>
            </w:tcMar>
            <w:vAlign w:val="center"/>
          </w:tcPr>
          <w:p w14:paraId="69EA5971">
            <w:pPr>
              <w:spacing w:after="80" w:line="288" w:lineRule="auto"/>
              <w:jc w:val="left"/>
            </w:pPr>
            <w:r>
              <w:rPr>
                <w:rFonts w:ascii="宋体" w:hAnsi="宋体" w:eastAsia="宋体" w:cs="宋体"/>
                <w:b w:val="0"/>
                <w:color w:val="000000"/>
                <w:sz w:val="20"/>
              </w:rPr>
              <w:t>授权代表：</w:t>
            </w:r>
          </w:p>
        </w:tc>
      </w:tr>
      <w:tr w14:paraId="0F2B50CC">
        <w:trPr>
          <w:jc w:val="center"/>
        </w:trPr>
        <w:tc>
          <w:tcPr>
            <w:tcW w:w="4476" w:type="dxa"/>
            <w:tcMar>
              <w:top w:w="100" w:type="dxa"/>
              <w:left w:w="120" w:type="dxa"/>
              <w:bottom w:w="100" w:type="dxa"/>
              <w:right w:w="120" w:type="dxa"/>
            </w:tcMar>
            <w:vAlign w:val="center"/>
          </w:tcPr>
          <w:p w14:paraId="7E9048EE">
            <w:pPr>
              <w:spacing w:after="80" w:line="288" w:lineRule="auto"/>
              <w:jc w:val="left"/>
            </w:pPr>
            <w:r>
              <w:rPr>
                <w:rFonts w:ascii="宋体" w:hAnsi="宋体" w:eastAsia="宋体" w:cs="宋体"/>
                <w:b w:val="0"/>
                <w:color w:val="000000"/>
                <w:sz w:val="20"/>
              </w:rPr>
              <w:t>项目负责人：</w:t>
            </w:r>
          </w:p>
        </w:tc>
        <w:tc>
          <w:tcPr>
            <w:tcW w:w="4475" w:type="dxa"/>
            <w:tcMar>
              <w:top w:w="100" w:type="dxa"/>
              <w:left w:w="120" w:type="dxa"/>
              <w:bottom w:w="100" w:type="dxa"/>
              <w:right w:w="120" w:type="dxa"/>
            </w:tcMar>
            <w:vAlign w:val="center"/>
          </w:tcPr>
          <w:p w14:paraId="2ACBE58F">
            <w:pPr>
              <w:spacing w:after="80" w:line="288" w:lineRule="auto"/>
              <w:jc w:val="left"/>
            </w:pPr>
            <w:r>
              <w:rPr>
                <w:rFonts w:ascii="宋体" w:hAnsi="宋体" w:eastAsia="宋体" w:cs="宋体"/>
                <w:b w:val="0"/>
                <w:color w:val="000000"/>
                <w:sz w:val="20"/>
              </w:rPr>
              <w:t>项目负责人：</w:t>
            </w:r>
          </w:p>
        </w:tc>
      </w:tr>
      <w:tr w14:paraId="42EC1374">
        <w:trPr>
          <w:jc w:val="center"/>
        </w:trPr>
        <w:tc>
          <w:tcPr>
            <w:tcW w:w="4476" w:type="dxa"/>
            <w:tcMar>
              <w:top w:w="100" w:type="dxa"/>
              <w:left w:w="120" w:type="dxa"/>
              <w:bottom w:w="100" w:type="dxa"/>
              <w:right w:w="120" w:type="dxa"/>
            </w:tcMar>
            <w:vAlign w:val="center"/>
          </w:tcPr>
          <w:p w14:paraId="68C0C404">
            <w:pPr>
              <w:spacing w:after="80" w:line="288" w:lineRule="auto"/>
              <w:jc w:val="left"/>
            </w:pPr>
            <w:r>
              <w:rPr>
                <w:rFonts w:ascii="宋体" w:hAnsi="宋体" w:eastAsia="宋体" w:cs="宋体"/>
                <w:b w:val="0"/>
                <w:color w:val="000000"/>
                <w:sz w:val="20"/>
              </w:rPr>
              <w:t>日期：    年  月  日</w:t>
            </w:r>
          </w:p>
        </w:tc>
        <w:tc>
          <w:tcPr>
            <w:tcW w:w="4475" w:type="dxa"/>
            <w:tcMar>
              <w:top w:w="100" w:type="dxa"/>
              <w:left w:w="120" w:type="dxa"/>
              <w:bottom w:w="100" w:type="dxa"/>
              <w:right w:w="120" w:type="dxa"/>
            </w:tcMar>
            <w:vAlign w:val="center"/>
          </w:tcPr>
          <w:p w14:paraId="5985C358">
            <w:pPr>
              <w:spacing w:after="80" w:line="288" w:lineRule="auto"/>
              <w:jc w:val="left"/>
            </w:pPr>
            <w:r>
              <w:rPr>
                <w:rFonts w:ascii="宋体" w:hAnsi="宋体" w:eastAsia="宋体" w:cs="宋体"/>
                <w:b w:val="0"/>
                <w:color w:val="000000"/>
                <w:sz w:val="20"/>
              </w:rPr>
              <w:t>日期：    年  月  日</w:t>
            </w:r>
          </w:p>
        </w:tc>
      </w:tr>
    </w:tbl>
    <w:p w14:paraId="36C87013">
      <w:r>
        <w:br w:type="page"/>
      </w:r>
    </w:p>
    <w:p w14:paraId="5469D6B2">
      <w:pPr>
        <w:keepNext/>
        <w:spacing w:before="240" w:after="140"/>
      </w:pPr>
      <w:r>
        <w:rPr>
          <w:rFonts w:ascii="黑体" w:hAnsi="黑体" w:eastAsia="黑体" w:cs="黑体"/>
          <w:b/>
          <w:color w:val="000000"/>
          <w:sz w:val="28"/>
        </w:rPr>
        <w:t>附件三：技术服务职责与交付验收清单</w:t>
      </w:r>
    </w:p>
    <w:tbl>
      <w:tblPr>
        <w:tblStyle w:val="33"/>
        <w:tblW w:w="8951"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510"/>
        <w:gridCol w:w="2797"/>
        <w:gridCol w:w="1566"/>
        <w:gridCol w:w="3078"/>
      </w:tblGrid>
      <w:tr w14:paraId="41857A3B">
        <w:trPr>
          <w:tblHeader/>
          <w:jc w:val="center"/>
        </w:trPr>
        <w:tc>
          <w:tcPr>
            <w:tcW w:w="1510" w:type="dxa"/>
            <w:shd w:val="clear" w:color="auto" w:fill="DCE6F1"/>
            <w:tcMar>
              <w:top w:w="100" w:type="dxa"/>
              <w:left w:w="120" w:type="dxa"/>
              <w:bottom w:w="100" w:type="dxa"/>
              <w:right w:w="120" w:type="dxa"/>
            </w:tcMar>
            <w:vAlign w:val="center"/>
          </w:tcPr>
          <w:p w14:paraId="29B44A03">
            <w:pPr>
              <w:spacing w:after="0" w:line="288" w:lineRule="auto"/>
              <w:jc w:val="center"/>
            </w:pPr>
            <w:r>
              <w:rPr>
                <w:rFonts w:ascii="宋体" w:hAnsi="宋体" w:eastAsia="宋体" w:cs="宋体"/>
                <w:b/>
                <w:color w:val="000000"/>
                <w:sz w:val="19"/>
              </w:rPr>
              <w:t>工作环节</w:t>
            </w:r>
          </w:p>
        </w:tc>
        <w:tc>
          <w:tcPr>
            <w:tcW w:w="2797" w:type="dxa"/>
            <w:shd w:val="clear" w:color="auto" w:fill="DCE6F1"/>
            <w:tcMar>
              <w:top w:w="100" w:type="dxa"/>
              <w:left w:w="120" w:type="dxa"/>
              <w:bottom w:w="100" w:type="dxa"/>
              <w:right w:w="120" w:type="dxa"/>
            </w:tcMar>
            <w:vAlign w:val="center"/>
          </w:tcPr>
          <w:p w14:paraId="794D0AF8">
            <w:pPr>
              <w:spacing w:after="0" w:line="288" w:lineRule="auto"/>
              <w:jc w:val="center"/>
            </w:pPr>
            <w:r>
              <w:rPr>
                <w:rFonts w:ascii="宋体" w:hAnsi="宋体" w:eastAsia="宋体" w:cs="宋体"/>
                <w:b/>
                <w:color w:val="000000"/>
                <w:sz w:val="19"/>
              </w:rPr>
              <w:t>应交付成果</w:t>
            </w:r>
          </w:p>
        </w:tc>
        <w:tc>
          <w:tcPr>
            <w:tcW w:w="1566" w:type="dxa"/>
            <w:shd w:val="clear" w:color="auto" w:fill="DCE6F1"/>
            <w:tcMar>
              <w:top w:w="100" w:type="dxa"/>
              <w:left w:w="120" w:type="dxa"/>
              <w:bottom w:w="100" w:type="dxa"/>
              <w:right w:w="120" w:type="dxa"/>
            </w:tcMar>
            <w:vAlign w:val="center"/>
          </w:tcPr>
          <w:p w14:paraId="5AA901D1">
            <w:pPr>
              <w:spacing w:after="0" w:line="288" w:lineRule="auto"/>
              <w:jc w:val="center"/>
            </w:pPr>
            <w:r>
              <w:rPr>
                <w:rFonts w:ascii="宋体" w:hAnsi="宋体" w:eastAsia="宋体" w:cs="宋体"/>
                <w:b/>
                <w:color w:val="000000"/>
                <w:sz w:val="19"/>
              </w:rPr>
              <w:t>主要责任方</w:t>
            </w:r>
          </w:p>
        </w:tc>
        <w:tc>
          <w:tcPr>
            <w:tcW w:w="3078" w:type="dxa"/>
            <w:shd w:val="clear" w:color="auto" w:fill="DCE6F1"/>
            <w:tcMar>
              <w:top w:w="100" w:type="dxa"/>
              <w:left w:w="120" w:type="dxa"/>
              <w:bottom w:w="100" w:type="dxa"/>
              <w:right w:w="120" w:type="dxa"/>
            </w:tcMar>
            <w:vAlign w:val="center"/>
          </w:tcPr>
          <w:p w14:paraId="72D05A47">
            <w:pPr>
              <w:spacing w:after="0" w:line="288" w:lineRule="auto"/>
              <w:jc w:val="center"/>
            </w:pPr>
            <w:r>
              <w:rPr>
                <w:rFonts w:ascii="宋体" w:hAnsi="宋体" w:eastAsia="宋体" w:cs="宋体"/>
                <w:b/>
                <w:color w:val="000000"/>
                <w:sz w:val="19"/>
              </w:rPr>
              <w:t>验收/责任边界</w:t>
            </w:r>
          </w:p>
        </w:tc>
      </w:tr>
      <w:tr w14:paraId="3F2B7C39">
        <w:trPr>
          <w:jc w:val="center"/>
        </w:trPr>
        <w:tc>
          <w:tcPr>
            <w:tcW w:w="1510" w:type="dxa"/>
            <w:tcMar>
              <w:top w:w="100" w:type="dxa"/>
              <w:left w:w="120" w:type="dxa"/>
              <w:bottom w:w="100" w:type="dxa"/>
              <w:right w:w="120" w:type="dxa"/>
            </w:tcMar>
            <w:vAlign w:val="center"/>
          </w:tcPr>
          <w:p w14:paraId="20DF60B1">
            <w:pPr>
              <w:spacing w:after="0" w:line="288" w:lineRule="auto"/>
              <w:jc w:val="center"/>
            </w:pPr>
            <w:r>
              <w:rPr>
                <w:rFonts w:ascii="宋体" w:hAnsi="宋体" w:eastAsia="宋体" w:cs="宋体"/>
                <w:b w:val="0"/>
                <w:color w:val="000000"/>
                <w:sz w:val="18"/>
              </w:rPr>
              <w:t>需求与方案</w:t>
            </w:r>
          </w:p>
        </w:tc>
        <w:tc>
          <w:tcPr>
            <w:tcW w:w="2797" w:type="dxa"/>
            <w:tcMar>
              <w:top w:w="100" w:type="dxa"/>
              <w:left w:w="120" w:type="dxa"/>
              <w:bottom w:w="100" w:type="dxa"/>
              <w:right w:w="120" w:type="dxa"/>
            </w:tcMar>
            <w:vAlign w:val="center"/>
          </w:tcPr>
          <w:p w14:paraId="578B6986">
            <w:pPr>
              <w:spacing w:after="0" w:line="288" w:lineRule="auto"/>
              <w:jc w:val="left"/>
            </w:pPr>
            <w:r>
              <w:rPr>
                <w:rFonts w:ascii="宋体" w:hAnsi="宋体" w:eastAsia="宋体" w:cs="宋体"/>
                <w:b w:val="0"/>
                <w:color w:val="000000"/>
                <w:sz w:val="18"/>
              </w:rPr>
              <w:t>需求调研记录、方案文件、范围边界、风险及前提条件</w:t>
            </w:r>
          </w:p>
        </w:tc>
        <w:tc>
          <w:tcPr>
            <w:tcW w:w="1566" w:type="dxa"/>
            <w:tcMar>
              <w:top w:w="100" w:type="dxa"/>
              <w:left w:w="120" w:type="dxa"/>
              <w:bottom w:w="100" w:type="dxa"/>
              <w:right w:w="120" w:type="dxa"/>
            </w:tcMar>
            <w:vAlign w:val="center"/>
          </w:tcPr>
          <w:p w14:paraId="0B49296D">
            <w:pPr>
              <w:spacing w:after="0" w:line="288" w:lineRule="auto"/>
              <w:jc w:val="center"/>
            </w:pPr>
            <w:r>
              <w:rPr>
                <w:rFonts w:ascii="宋体" w:hAnsi="宋体" w:eastAsia="宋体" w:cs="宋体"/>
                <w:b w:val="0"/>
                <w:color w:val="000000"/>
                <w:sz w:val="18"/>
              </w:rPr>
              <w:t>乙方（B1/B2/B3）</w:t>
            </w:r>
          </w:p>
        </w:tc>
        <w:tc>
          <w:tcPr>
            <w:tcW w:w="3078" w:type="dxa"/>
            <w:tcMar>
              <w:top w:w="100" w:type="dxa"/>
              <w:left w:w="120" w:type="dxa"/>
              <w:bottom w:w="100" w:type="dxa"/>
              <w:right w:w="120" w:type="dxa"/>
            </w:tcMar>
            <w:vAlign w:val="center"/>
          </w:tcPr>
          <w:p w14:paraId="34E7224B">
            <w:pPr>
              <w:spacing w:after="0" w:line="288" w:lineRule="auto"/>
              <w:jc w:val="left"/>
            </w:pPr>
            <w:r>
              <w:rPr>
                <w:rFonts w:ascii="宋体" w:hAnsi="宋体" w:eastAsia="宋体" w:cs="宋体"/>
                <w:b w:val="0"/>
                <w:color w:val="000000"/>
                <w:sz w:val="18"/>
              </w:rPr>
              <w:t>甲方或客户书面确认；未确认的非标准承诺不得实施</w:t>
            </w:r>
          </w:p>
        </w:tc>
      </w:tr>
      <w:tr w14:paraId="5845018A">
        <w:trPr>
          <w:jc w:val="center"/>
        </w:trPr>
        <w:tc>
          <w:tcPr>
            <w:tcW w:w="1510" w:type="dxa"/>
            <w:tcMar>
              <w:top w:w="100" w:type="dxa"/>
              <w:left w:w="120" w:type="dxa"/>
              <w:bottom w:w="100" w:type="dxa"/>
              <w:right w:w="120" w:type="dxa"/>
            </w:tcMar>
            <w:vAlign w:val="center"/>
          </w:tcPr>
          <w:p w14:paraId="6F0F03CE">
            <w:pPr>
              <w:spacing w:after="0" w:line="288" w:lineRule="auto"/>
              <w:jc w:val="center"/>
            </w:pPr>
            <w:r>
              <w:rPr>
                <w:rFonts w:ascii="宋体" w:hAnsi="宋体" w:eastAsia="宋体" w:cs="宋体"/>
                <w:b w:val="0"/>
                <w:color w:val="000000"/>
                <w:sz w:val="18"/>
              </w:rPr>
              <w:t>演示/POC/投标</w:t>
            </w:r>
          </w:p>
        </w:tc>
        <w:tc>
          <w:tcPr>
            <w:tcW w:w="2797" w:type="dxa"/>
            <w:tcMar>
              <w:top w:w="100" w:type="dxa"/>
              <w:left w:w="120" w:type="dxa"/>
              <w:bottom w:w="100" w:type="dxa"/>
              <w:right w:w="120" w:type="dxa"/>
            </w:tcMar>
            <w:vAlign w:val="center"/>
          </w:tcPr>
          <w:p w14:paraId="2B496D92">
            <w:pPr>
              <w:spacing w:after="0" w:line="288" w:lineRule="auto"/>
              <w:jc w:val="left"/>
            </w:pPr>
            <w:r>
              <w:rPr>
                <w:rFonts w:ascii="宋体" w:hAnsi="宋体" w:eastAsia="宋体" w:cs="宋体"/>
                <w:b w:val="0"/>
                <w:color w:val="000000"/>
                <w:sz w:val="18"/>
              </w:rPr>
              <w:t>演示记录、POC结论、投标技术文件及偏离表</w:t>
            </w:r>
          </w:p>
        </w:tc>
        <w:tc>
          <w:tcPr>
            <w:tcW w:w="1566" w:type="dxa"/>
            <w:tcMar>
              <w:top w:w="100" w:type="dxa"/>
              <w:left w:w="120" w:type="dxa"/>
              <w:bottom w:w="100" w:type="dxa"/>
              <w:right w:w="120" w:type="dxa"/>
            </w:tcMar>
            <w:vAlign w:val="center"/>
          </w:tcPr>
          <w:p w14:paraId="2777B68A">
            <w:pPr>
              <w:spacing w:after="0" w:line="288" w:lineRule="auto"/>
              <w:jc w:val="center"/>
            </w:pPr>
            <w:r>
              <w:rPr>
                <w:rFonts w:ascii="宋体" w:hAnsi="宋体" w:eastAsia="宋体" w:cs="宋体"/>
                <w:b w:val="0"/>
                <w:color w:val="000000"/>
                <w:sz w:val="18"/>
              </w:rPr>
              <w:t>乙方（B1/B2/B3）</w:t>
            </w:r>
          </w:p>
        </w:tc>
        <w:tc>
          <w:tcPr>
            <w:tcW w:w="3078" w:type="dxa"/>
            <w:tcMar>
              <w:top w:w="100" w:type="dxa"/>
              <w:left w:w="120" w:type="dxa"/>
              <w:bottom w:w="100" w:type="dxa"/>
              <w:right w:w="120" w:type="dxa"/>
            </w:tcMar>
            <w:vAlign w:val="center"/>
          </w:tcPr>
          <w:p w14:paraId="76243FC5">
            <w:pPr>
              <w:spacing w:after="0" w:line="288" w:lineRule="auto"/>
              <w:jc w:val="left"/>
            </w:pPr>
            <w:r>
              <w:rPr>
                <w:rFonts w:ascii="宋体" w:hAnsi="宋体" w:eastAsia="宋体" w:cs="宋体"/>
                <w:b w:val="0"/>
                <w:color w:val="000000"/>
                <w:sz w:val="18"/>
              </w:rPr>
              <w:t>与甲方标准产品能力及书面答复一致</w:t>
            </w:r>
          </w:p>
        </w:tc>
      </w:tr>
      <w:tr w14:paraId="0D94355D">
        <w:trPr>
          <w:jc w:val="center"/>
        </w:trPr>
        <w:tc>
          <w:tcPr>
            <w:tcW w:w="1510" w:type="dxa"/>
            <w:tcMar>
              <w:top w:w="100" w:type="dxa"/>
              <w:left w:w="120" w:type="dxa"/>
              <w:bottom w:w="100" w:type="dxa"/>
              <w:right w:w="120" w:type="dxa"/>
            </w:tcMar>
            <w:vAlign w:val="center"/>
          </w:tcPr>
          <w:p w14:paraId="710DB8EE">
            <w:pPr>
              <w:spacing w:after="0" w:line="288" w:lineRule="auto"/>
              <w:jc w:val="center"/>
            </w:pPr>
            <w:r>
              <w:rPr>
                <w:rFonts w:ascii="宋体" w:hAnsi="宋体" w:eastAsia="宋体" w:cs="宋体"/>
                <w:b w:val="0"/>
                <w:color w:val="000000"/>
                <w:sz w:val="18"/>
              </w:rPr>
              <w:t>项目实施</w:t>
            </w:r>
          </w:p>
        </w:tc>
        <w:tc>
          <w:tcPr>
            <w:tcW w:w="2797" w:type="dxa"/>
            <w:tcMar>
              <w:top w:w="100" w:type="dxa"/>
              <w:left w:w="120" w:type="dxa"/>
              <w:bottom w:w="100" w:type="dxa"/>
              <w:right w:w="120" w:type="dxa"/>
            </w:tcMar>
            <w:vAlign w:val="center"/>
          </w:tcPr>
          <w:p w14:paraId="1669B8CA">
            <w:pPr>
              <w:spacing w:after="0" w:line="288" w:lineRule="auto"/>
              <w:jc w:val="left"/>
            </w:pPr>
            <w:r>
              <w:rPr>
                <w:rFonts w:ascii="宋体" w:hAnsi="宋体" w:eastAsia="宋体" w:cs="宋体"/>
                <w:b w:val="0"/>
                <w:color w:val="000000"/>
                <w:sz w:val="18"/>
              </w:rPr>
              <w:t>实施计划、环境检查、部署配置、测试与上线记录</w:t>
            </w:r>
          </w:p>
        </w:tc>
        <w:tc>
          <w:tcPr>
            <w:tcW w:w="1566" w:type="dxa"/>
            <w:tcMar>
              <w:top w:w="100" w:type="dxa"/>
              <w:left w:w="120" w:type="dxa"/>
              <w:bottom w:w="100" w:type="dxa"/>
              <w:right w:w="120" w:type="dxa"/>
            </w:tcMar>
            <w:vAlign w:val="center"/>
          </w:tcPr>
          <w:p w14:paraId="0E11E352">
            <w:pPr>
              <w:spacing w:after="0" w:line="288" w:lineRule="auto"/>
              <w:jc w:val="center"/>
            </w:pPr>
            <w:r>
              <w:rPr>
                <w:rFonts w:ascii="宋体" w:hAnsi="宋体" w:eastAsia="宋体" w:cs="宋体"/>
                <w:b w:val="0"/>
                <w:color w:val="000000"/>
                <w:sz w:val="18"/>
              </w:rPr>
              <w:t>乙方（B2/B3）</w:t>
            </w:r>
          </w:p>
        </w:tc>
        <w:tc>
          <w:tcPr>
            <w:tcW w:w="3078" w:type="dxa"/>
            <w:tcMar>
              <w:top w:w="100" w:type="dxa"/>
              <w:left w:w="120" w:type="dxa"/>
              <w:bottom w:w="100" w:type="dxa"/>
              <w:right w:w="120" w:type="dxa"/>
            </w:tcMar>
            <w:vAlign w:val="center"/>
          </w:tcPr>
          <w:p w14:paraId="01764F73">
            <w:pPr>
              <w:spacing w:after="0" w:line="288" w:lineRule="auto"/>
              <w:jc w:val="left"/>
            </w:pPr>
            <w:r>
              <w:rPr>
                <w:rFonts w:ascii="宋体" w:hAnsi="宋体" w:eastAsia="宋体" w:cs="宋体"/>
                <w:b w:val="0"/>
                <w:color w:val="000000"/>
                <w:sz w:val="18"/>
              </w:rPr>
              <w:t>按确认范围完成并可稳定运行；客户环境前提满足</w:t>
            </w:r>
          </w:p>
        </w:tc>
      </w:tr>
      <w:tr w14:paraId="1E9983D9">
        <w:trPr>
          <w:jc w:val="center"/>
        </w:trPr>
        <w:tc>
          <w:tcPr>
            <w:tcW w:w="1510" w:type="dxa"/>
            <w:tcMar>
              <w:top w:w="100" w:type="dxa"/>
              <w:left w:w="120" w:type="dxa"/>
              <w:bottom w:w="100" w:type="dxa"/>
              <w:right w:w="120" w:type="dxa"/>
            </w:tcMar>
            <w:vAlign w:val="center"/>
          </w:tcPr>
          <w:p w14:paraId="2E756F88">
            <w:pPr>
              <w:spacing w:after="0" w:line="288" w:lineRule="auto"/>
              <w:jc w:val="center"/>
            </w:pPr>
            <w:r>
              <w:rPr>
                <w:rFonts w:ascii="宋体" w:hAnsi="宋体" w:eastAsia="宋体" w:cs="宋体"/>
                <w:b w:val="0"/>
                <w:color w:val="000000"/>
                <w:sz w:val="18"/>
              </w:rPr>
              <w:t>培训与验收</w:t>
            </w:r>
          </w:p>
        </w:tc>
        <w:tc>
          <w:tcPr>
            <w:tcW w:w="2797" w:type="dxa"/>
            <w:tcMar>
              <w:top w:w="100" w:type="dxa"/>
              <w:left w:w="120" w:type="dxa"/>
              <w:bottom w:w="100" w:type="dxa"/>
              <w:right w:w="120" w:type="dxa"/>
            </w:tcMar>
            <w:vAlign w:val="center"/>
          </w:tcPr>
          <w:p w14:paraId="220D9337">
            <w:pPr>
              <w:spacing w:after="0" w:line="288" w:lineRule="auto"/>
              <w:jc w:val="left"/>
            </w:pPr>
            <w:r>
              <w:rPr>
                <w:rFonts w:ascii="宋体" w:hAnsi="宋体" w:eastAsia="宋体" w:cs="宋体"/>
                <w:b w:val="0"/>
                <w:color w:val="000000"/>
                <w:sz w:val="18"/>
              </w:rPr>
              <w:t>培训材料、签到/录屏、验收申请、问题整改记录</w:t>
            </w:r>
          </w:p>
        </w:tc>
        <w:tc>
          <w:tcPr>
            <w:tcW w:w="1566" w:type="dxa"/>
            <w:tcMar>
              <w:top w:w="100" w:type="dxa"/>
              <w:left w:w="120" w:type="dxa"/>
              <w:bottom w:w="100" w:type="dxa"/>
              <w:right w:w="120" w:type="dxa"/>
            </w:tcMar>
            <w:vAlign w:val="center"/>
          </w:tcPr>
          <w:p w14:paraId="02304BDB">
            <w:pPr>
              <w:spacing w:after="0" w:line="288" w:lineRule="auto"/>
              <w:jc w:val="center"/>
            </w:pPr>
            <w:r>
              <w:rPr>
                <w:rFonts w:ascii="宋体" w:hAnsi="宋体" w:eastAsia="宋体" w:cs="宋体"/>
                <w:b w:val="0"/>
                <w:color w:val="000000"/>
                <w:sz w:val="18"/>
              </w:rPr>
              <w:t>乙方（B2/B3）</w:t>
            </w:r>
          </w:p>
        </w:tc>
        <w:tc>
          <w:tcPr>
            <w:tcW w:w="3078" w:type="dxa"/>
            <w:tcMar>
              <w:top w:w="100" w:type="dxa"/>
              <w:left w:w="120" w:type="dxa"/>
              <w:bottom w:w="100" w:type="dxa"/>
              <w:right w:w="120" w:type="dxa"/>
            </w:tcMar>
            <w:vAlign w:val="center"/>
          </w:tcPr>
          <w:p w14:paraId="7F984F98">
            <w:pPr>
              <w:spacing w:after="0" w:line="288" w:lineRule="auto"/>
              <w:jc w:val="left"/>
            </w:pPr>
            <w:r>
              <w:rPr>
                <w:rFonts w:ascii="宋体" w:hAnsi="宋体" w:eastAsia="宋体" w:cs="宋体"/>
                <w:b w:val="0"/>
                <w:color w:val="000000"/>
                <w:sz w:val="18"/>
              </w:rPr>
              <w:t>客户或甲方验收；上线使用或逾期无具体异议视为阶段通过</w:t>
            </w:r>
          </w:p>
        </w:tc>
      </w:tr>
      <w:tr w14:paraId="5ACBC1F4">
        <w:trPr>
          <w:jc w:val="center"/>
        </w:trPr>
        <w:tc>
          <w:tcPr>
            <w:tcW w:w="1510" w:type="dxa"/>
            <w:tcMar>
              <w:top w:w="100" w:type="dxa"/>
              <w:left w:w="120" w:type="dxa"/>
              <w:bottom w:w="100" w:type="dxa"/>
              <w:right w:w="120" w:type="dxa"/>
            </w:tcMar>
            <w:vAlign w:val="center"/>
          </w:tcPr>
          <w:p w14:paraId="6074528A">
            <w:pPr>
              <w:spacing w:after="0" w:line="288" w:lineRule="auto"/>
              <w:jc w:val="center"/>
            </w:pPr>
            <w:r>
              <w:rPr>
                <w:rFonts w:ascii="宋体" w:hAnsi="宋体" w:eastAsia="宋体" w:cs="宋体"/>
                <w:b w:val="0"/>
                <w:color w:val="000000"/>
                <w:sz w:val="18"/>
              </w:rPr>
              <w:t>基础售后</w:t>
            </w:r>
          </w:p>
        </w:tc>
        <w:tc>
          <w:tcPr>
            <w:tcW w:w="2797" w:type="dxa"/>
            <w:tcMar>
              <w:top w:w="100" w:type="dxa"/>
              <w:left w:w="120" w:type="dxa"/>
              <w:bottom w:w="100" w:type="dxa"/>
              <w:right w:w="120" w:type="dxa"/>
            </w:tcMar>
            <w:vAlign w:val="center"/>
          </w:tcPr>
          <w:p w14:paraId="597DA867">
            <w:pPr>
              <w:spacing w:after="0" w:line="288" w:lineRule="auto"/>
              <w:jc w:val="left"/>
            </w:pPr>
            <w:r>
              <w:rPr>
                <w:rFonts w:ascii="宋体" w:hAnsi="宋体" w:eastAsia="宋体" w:cs="宋体"/>
                <w:b w:val="0"/>
                <w:color w:val="000000"/>
                <w:sz w:val="18"/>
              </w:rPr>
              <w:t>问题受理、常规排查、操作指导、工单闭环</w:t>
            </w:r>
          </w:p>
        </w:tc>
        <w:tc>
          <w:tcPr>
            <w:tcW w:w="1566" w:type="dxa"/>
            <w:tcMar>
              <w:top w:w="100" w:type="dxa"/>
              <w:left w:w="120" w:type="dxa"/>
              <w:bottom w:w="100" w:type="dxa"/>
              <w:right w:w="120" w:type="dxa"/>
            </w:tcMar>
            <w:vAlign w:val="center"/>
          </w:tcPr>
          <w:p w14:paraId="4723D9B6">
            <w:pPr>
              <w:spacing w:after="0" w:line="288" w:lineRule="auto"/>
              <w:jc w:val="center"/>
            </w:pPr>
            <w:r>
              <w:rPr>
                <w:rFonts w:ascii="宋体" w:hAnsi="宋体" w:eastAsia="宋体" w:cs="宋体"/>
                <w:b w:val="0"/>
                <w:color w:val="000000"/>
                <w:sz w:val="18"/>
              </w:rPr>
              <w:t>乙方（B2/B3）</w:t>
            </w:r>
          </w:p>
        </w:tc>
        <w:tc>
          <w:tcPr>
            <w:tcW w:w="3078" w:type="dxa"/>
            <w:tcMar>
              <w:top w:w="100" w:type="dxa"/>
              <w:left w:w="120" w:type="dxa"/>
              <w:bottom w:w="100" w:type="dxa"/>
              <w:right w:w="120" w:type="dxa"/>
            </w:tcMar>
            <w:vAlign w:val="center"/>
          </w:tcPr>
          <w:p w14:paraId="4159F28F">
            <w:pPr>
              <w:spacing w:after="0" w:line="288" w:lineRule="auto"/>
              <w:jc w:val="left"/>
            </w:pPr>
            <w:r>
              <w:rPr>
                <w:rFonts w:ascii="宋体" w:hAnsi="宋体" w:eastAsia="宋体" w:cs="宋体"/>
                <w:b w:val="0"/>
                <w:color w:val="000000"/>
                <w:sz w:val="18"/>
              </w:rPr>
              <w:t>常规问题自主处理，重大产品故障及时升级甲方</w:t>
            </w:r>
          </w:p>
        </w:tc>
      </w:tr>
      <w:tr w14:paraId="49E233B0">
        <w:trPr>
          <w:jc w:val="center"/>
        </w:trPr>
        <w:tc>
          <w:tcPr>
            <w:tcW w:w="1510" w:type="dxa"/>
            <w:tcMar>
              <w:top w:w="100" w:type="dxa"/>
              <w:left w:w="120" w:type="dxa"/>
              <w:bottom w:w="100" w:type="dxa"/>
              <w:right w:w="120" w:type="dxa"/>
            </w:tcMar>
            <w:vAlign w:val="center"/>
          </w:tcPr>
          <w:p w14:paraId="31D2A943">
            <w:pPr>
              <w:spacing w:after="0" w:line="288" w:lineRule="auto"/>
              <w:jc w:val="center"/>
            </w:pPr>
            <w:r>
              <w:rPr>
                <w:rFonts w:ascii="宋体" w:hAnsi="宋体" w:eastAsia="宋体" w:cs="宋体"/>
                <w:b w:val="0"/>
                <w:color w:val="000000"/>
                <w:sz w:val="18"/>
              </w:rPr>
              <w:t>长期运维/驻场</w:t>
            </w:r>
          </w:p>
        </w:tc>
        <w:tc>
          <w:tcPr>
            <w:tcW w:w="2797" w:type="dxa"/>
            <w:tcMar>
              <w:top w:w="100" w:type="dxa"/>
              <w:left w:w="120" w:type="dxa"/>
              <w:bottom w:w="100" w:type="dxa"/>
              <w:right w:w="120" w:type="dxa"/>
            </w:tcMar>
            <w:vAlign w:val="center"/>
          </w:tcPr>
          <w:p w14:paraId="7B3CAD67">
            <w:pPr>
              <w:spacing w:after="0" w:line="288" w:lineRule="auto"/>
              <w:jc w:val="left"/>
            </w:pPr>
            <w:r>
              <w:rPr>
                <w:rFonts w:ascii="宋体" w:hAnsi="宋体" w:eastAsia="宋体" w:cs="宋体"/>
                <w:b w:val="0"/>
                <w:color w:val="000000"/>
                <w:sz w:val="18"/>
              </w:rPr>
              <w:t>巡检、版本升级、故障处置、月报、权限与交接记录</w:t>
            </w:r>
          </w:p>
        </w:tc>
        <w:tc>
          <w:tcPr>
            <w:tcW w:w="1566" w:type="dxa"/>
            <w:tcMar>
              <w:top w:w="100" w:type="dxa"/>
              <w:left w:w="120" w:type="dxa"/>
              <w:bottom w:w="100" w:type="dxa"/>
              <w:right w:w="120" w:type="dxa"/>
            </w:tcMar>
            <w:vAlign w:val="center"/>
          </w:tcPr>
          <w:p w14:paraId="58E00EB8">
            <w:pPr>
              <w:spacing w:after="0" w:line="288" w:lineRule="auto"/>
              <w:jc w:val="center"/>
            </w:pPr>
            <w:r>
              <w:rPr>
                <w:rFonts w:ascii="宋体" w:hAnsi="宋体" w:eastAsia="宋体" w:cs="宋体"/>
                <w:b w:val="0"/>
                <w:color w:val="000000"/>
                <w:sz w:val="18"/>
              </w:rPr>
              <w:t>乙方（B3）</w:t>
            </w:r>
          </w:p>
        </w:tc>
        <w:tc>
          <w:tcPr>
            <w:tcW w:w="3078" w:type="dxa"/>
            <w:tcMar>
              <w:top w:w="100" w:type="dxa"/>
              <w:left w:w="120" w:type="dxa"/>
              <w:bottom w:w="100" w:type="dxa"/>
              <w:right w:w="120" w:type="dxa"/>
            </w:tcMar>
            <w:vAlign w:val="center"/>
          </w:tcPr>
          <w:p w14:paraId="26113281">
            <w:pPr>
              <w:spacing w:after="0" w:line="288" w:lineRule="auto"/>
              <w:jc w:val="left"/>
            </w:pPr>
            <w:r>
              <w:rPr>
                <w:rFonts w:ascii="宋体" w:hAnsi="宋体" w:eastAsia="宋体" w:cs="宋体"/>
                <w:b w:val="0"/>
                <w:color w:val="000000"/>
                <w:sz w:val="18"/>
              </w:rPr>
              <w:t>达到项目约定服务窗口、驻场安排和报告要求</w:t>
            </w:r>
          </w:p>
        </w:tc>
      </w:tr>
      <w:tr w14:paraId="55166BFC">
        <w:trPr>
          <w:jc w:val="center"/>
        </w:trPr>
        <w:tc>
          <w:tcPr>
            <w:tcW w:w="1510" w:type="dxa"/>
            <w:tcMar>
              <w:top w:w="100" w:type="dxa"/>
              <w:left w:w="120" w:type="dxa"/>
              <w:bottom w:w="100" w:type="dxa"/>
              <w:right w:w="120" w:type="dxa"/>
            </w:tcMar>
            <w:vAlign w:val="center"/>
          </w:tcPr>
          <w:p w14:paraId="52EC999D">
            <w:pPr>
              <w:spacing w:after="0" w:line="288" w:lineRule="auto"/>
              <w:jc w:val="center"/>
            </w:pPr>
            <w:r>
              <w:rPr>
                <w:rFonts w:ascii="宋体" w:hAnsi="宋体" w:eastAsia="宋体" w:cs="宋体"/>
                <w:b w:val="0"/>
                <w:color w:val="000000"/>
                <w:sz w:val="18"/>
              </w:rPr>
              <w:t>产品底层支持</w:t>
            </w:r>
          </w:p>
        </w:tc>
        <w:tc>
          <w:tcPr>
            <w:tcW w:w="2797" w:type="dxa"/>
            <w:tcMar>
              <w:top w:w="100" w:type="dxa"/>
              <w:left w:w="120" w:type="dxa"/>
              <w:bottom w:w="100" w:type="dxa"/>
              <w:right w:w="120" w:type="dxa"/>
            </w:tcMar>
            <w:vAlign w:val="center"/>
          </w:tcPr>
          <w:p w14:paraId="2DB25D66">
            <w:pPr>
              <w:spacing w:after="0" w:line="288" w:lineRule="auto"/>
              <w:jc w:val="left"/>
            </w:pPr>
            <w:r>
              <w:rPr>
                <w:rFonts w:ascii="宋体" w:hAnsi="宋体" w:eastAsia="宋体" w:cs="宋体"/>
                <w:b w:val="0"/>
                <w:color w:val="000000"/>
                <w:sz w:val="18"/>
              </w:rPr>
              <w:t>授权、标准文档、产品级缺陷修复及重大故障协助</w:t>
            </w:r>
          </w:p>
        </w:tc>
        <w:tc>
          <w:tcPr>
            <w:tcW w:w="1566" w:type="dxa"/>
            <w:tcMar>
              <w:top w:w="100" w:type="dxa"/>
              <w:left w:w="120" w:type="dxa"/>
              <w:bottom w:w="100" w:type="dxa"/>
              <w:right w:w="120" w:type="dxa"/>
            </w:tcMar>
            <w:vAlign w:val="center"/>
          </w:tcPr>
          <w:p w14:paraId="722D9438">
            <w:pPr>
              <w:spacing w:after="0" w:line="288" w:lineRule="auto"/>
              <w:jc w:val="center"/>
            </w:pPr>
            <w:r>
              <w:rPr>
                <w:rFonts w:ascii="宋体" w:hAnsi="宋体" w:eastAsia="宋体" w:cs="宋体"/>
                <w:b w:val="0"/>
                <w:color w:val="000000"/>
                <w:sz w:val="18"/>
              </w:rPr>
              <w:t>甲方</w:t>
            </w:r>
          </w:p>
        </w:tc>
        <w:tc>
          <w:tcPr>
            <w:tcW w:w="3078" w:type="dxa"/>
            <w:tcMar>
              <w:top w:w="100" w:type="dxa"/>
              <w:left w:w="120" w:type="dxa"/>
              <w:bottom w:w="100" w:type="dxa"/>
              <w:right w:w="120" w:type="dxa"/>
            </w:tcMar>
            <w:vAlign w:val="center"/>
          </w:tcPr>
          <w:p w14:paraId="02B74C00">
            <w:pPr>
              <w:spacing w:after="0" w:line="288" w:lineRule="auto"/>
              <w:jc w:val="left"/>
            </w:pPr>
            <w:r>
              <w:rPr>
                <w:rFonts w:ascii="宋体" w:hAnsi="宋体" w:eastAsia="宋体" w:cs="宋体"/>
                <w:b w:val="0"/>
                <w:color w:val="000000"/>
                <w:sz w:val="18"/>
              </w:rPr>
              <w:t>按产品服务边界和项目确认单执行</w:t>
            </w:r>
          </w:p>
        </w:tc>
      </w:tr>
    </w:tbl>
    <w:p w14:paraId="13582922">
      <w:r>
        <w:br w:type="page"/>
      </w:r>
    </w:p>
    <w:p w14:paraId="6DB7823A">
      <w:pPr>
        <w:keepNext/>
        <w:spacing w:before="240" w:after="140"/>
      </w:pPr>
      <w:r>
        <w:rPr>
          <w:rFonts w:ascii="黑体" w:hAnsi="黑体" w:eastAsia="黑体" w:cs="黑体"/>
          <w:b/>
          <w:color w:val="000000"/>
          <w:sz w:val="28"/>
        </w:rPr>
        <w:t>签署页</w:t>
      </w:r>
    </w:p>
    <w:p w14:paraId="3D3BD4A1">
      <w:pPr>
        <w:spacing w:after="100" w:line="360" w:lineRule="auto"/>
        <w:jc w:val="both"/>
      </w:pPr>
      <w:r>
        <w:rPr>
          <w:rFonts w:ascii="宋体" w:hAnsi="宋体" w:eastAsia="宋体" w:cs="宋体"/>
          <w:b w:val="0"/>
          <w:color w:val="000000"/>
          <w:sz w:val="22"/>
        </w:rPr>
        <w:t>（本页为《渠道服务商合作协议》签署页，无正文。）</w:t>
      </w:r>
    </w:p>
    <w:tbl>
      <w:tblPr>
        <w:tblStyle w:val="33"/>
        <w:tblW w:w="8951" w:type="dxa"/>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4476"/>
        <w:gridCol w:w="4475"/>
      </w:tblGrid>
      <w:tr w14:paraId="628E1380">
        <w:trPr>
          <w:tblHeader/>
          <w:jc w:val="center"/>
        </w:trPr>
        <w:tc>
          <w:tcPr>
            <w:tcW w:w="4476" w:type="dxa"/>
            <w:shd w:val="clear" w:color="auto" w:fill="DCE6F1"/>
            <w:tcMar>
              <w:top w:w="100" w:type="dxa"/>
              <w:left w:w="120" w:type="dxa"/>
              <w:bottom w:w="100" w:type="dxa"/>
              <w:right w:w="120" w:type="dxa"/>
            </w:tcMar>
            <w:vAlign w:val="center"/>
          </w:tcPr>
          <w:p w14:paraId="0DFA434D">
            <w:pPr>
              <w:spacing w:after="0" w:line="288" w:lineRule="auto"/>
              <w:jc w:val="left"/>
            </w:pPr>
            <w:r>
              <w:rPr>
                <w:rFonts w:ascii="宋体" w:hAnsi="宋体" w:eastAsia="宋体" w:cs="宋体"/>
                <w:b/>
                <w:color w:val="000000"/>
                <w:sz w:val="21"/>
              </w:rPr>
              <w:t>甲方：【产品/平台提供方名称】</w:t>
            </w:r>
          </w:p>
        </w:tc>
        <w:tc>
          <w:tcPr>
            <w:tcW w:w="4475" w:type="dxa"/>
            <w:shd w:val="clear" w:color="auto" w:fill="DCE6F1"/>
            <w:tcMar>
              <w:top w:w="100" w:type="dxa"/>
              <w:left w:w="120" w:type="dxa"/>
              <w:bottom w:w="100" w:type="dxa"/>
              <w:right w:w="120" w:type="dxa"/>
            </w:tcMar>
            <w:vAlign w:val="center"/>
          </w:tcPr>
          <w:p w14:paraId="4195D997">
            <w:pPr>
              <w:spacing w:after="0" w:line="288" w:lineRule="auto"/>
              <w:jc w:val="left"/>
            </w:pPr>
            <w:r>
              <w:rPr>
                <w:rFonts w:ascii="宋体" w:hAnsi="宋体" w:eastAsia="宋体" w:cs="宋体"/>
                <w:b/>
                <w:color w:val="000000"/>
                <w:sz w:val="21"/>
              </w:rPr>
              <w:t>乙方：【渠道商/服务商名称】</w:t>
            </w:r>
          </w:p>
        </w:tc>
      </w:tr>
      <w:tr w14:paraId="587112BC">
        <w:trPr>
          <w:jc w:val="center"/>
        </w:trPr>
        <w:tc>
          <w:tcPr>
            <w:tcW w:w="4476" w:type="dxa"/>
            <w:tcMar>
              <w:top w:w="100" w:type="dxa"/>
              <w:left w:w="120" w:type="dxa"/>
              <w:bottom w:w="100" w:type="dxa"/>
              <w:right w:w="120" w:type="dxa"/>
            </w:tcMar>
            <w:vAlign w:val="center"/>
          </w:tcPr>
          <w:p w14:paraId="3417DFAD">
            <w:pPr>
              <w:spacing w:after="0" w:line="288" w:lineRule="auto"/>
              <w:jc w:val="left"/>
            </w:pPr>
            <w:r>
              <w:rPr>
                <w:rFonts w:ascii="宋体" w:hAnsi="宋体" w:eastAsia="宋体" w:cs="宋体"/>
                <w:b w:val="0"/>
                <w:color w:val="000000"/>
                <w:sz w:val="21"/>
              </w:rPr>
              <w:t>统一社会信用代码：【待填写】</w:t>
            </w:r>
          </w:p>
        </w:tc>
        <w:tc>
          <w:tcPr>
            <w:tcW w:w="4475" w:type="dxa"/>
            <w:tcMar>
              <w:top w:w="100" w:type="dxa"/>
              <w:left w:w="120" w:type="dxa"/>
              <w:bottom w:w="100" w:type="dxa"/>
              <w:right w:w="120" w:type="dxa"/>
            </w:tcMar>
            <w:vAlign w:val="center"/>
          </w:tcPr>
          <w:p w14:paraId="51735C9A">
            <w:pPr>
              <w:spacing w:after="0" w:line="288" w:lineRule="auto"/>
              <w:jc w:val="left"/>
            </w:pPr>
            <w:r>
              <w:rPr>
                <w:rFonts w:ascii="宋体" w:hAnsi="宋体" w:eastAsia="宋体" w:cs="宋体"/>
                <w:b w:val="0"/>
                <w:color w:val="000000"/>
                <w:sz w:val="21"/>
              </w:rPr>
              <w:t>统一社会信用代码：【待填写】</w:t>
            </w:r>
          </w:p>
        </w:tc>
      </w:tr>
      <w:tr w14:paraId="48642BE6">
        <w:trPr>
          <w:jc w:val="center"/>
        </w:trPr>
        <w:tc>
          <w:tcPr>
            <w:tcW w:w="4476" w:type="dxa"/>
            <w:tcMar>
              <w:top w:w="100" w:type="dxa"/>
              <w:left w:w="120" w:type="dxa"/>
              <w:bottom w:w="100" w:type="dxa"/>
              <w:right w:w="120" w:type="dxa"/>
            </w:tcMar>
            <w:vAlign w:val="center"/>
          </w:tcPr>
          <w:p w14:paraId="62DE533E">
            <w:pPr>
              <w:spacing w:after="0" w:line="288" w:lineRule="auto"/>
              <w:jc w:val="left"/>
            </w:pPr>
            <w:r>
              <w:rPr>
                <w:rFonts w:ascii="宋体" w:hAnsi="宋体" w:eastAsia="宋体" w:cs="宋体"/>
                <w:b w:val="0"/>
                <w:color w:val="000000"/>
                <w:sz w:val="21"/>
              </w:rPr>
              <w:t>地址：【待填写】</w:t>
            </w:r>
          </w:p>
        </w:tc>
        <w:tc>
          <w:tcPr>
            <w:tcW w:w="4475" w:type="dxa"/>
            <w:tcMar>
              <w:top w:w="100" w:type="dxa"/>
              <w:left w:w="120" w:type="dxa"/>
              <w:bottom w:w="100" w:type="dxa"/>
              <w:right w:w="120" w:type="dxa"/>
            </w:tcMar>
            <w:vAlign w:val="center"/>
          </w:tcPr>
          <w:p w14:paraId="3D61F37B">
            <w:pPr>
              <w:spacing w:after="0" w:line="288" w:lineRule="auto"/>
              <w:jc w:val="left"/>
            </w:pPr>
            <w:r>
              <w:rPr>
                <w:rFonts w:ascii="宋体" w:hAnsi="宋体" w:eastAsia="宋体" w:cs="宋体"/>
                <w:b w:val="0"/>
                <w:color w:val="000000"/>
                <w:sz w:val="21"/>
              </w:rPr>
              <w:t>地址：【待填写】</w:t>
            </w:r>
          </w:p>
        </w:tc>
      </w:tr>
      <w:tr w14:paraId="368D564E">
        <w:trPr>
          <w:jc w:val="center"/>
        </w:trPr>
        <w:tc>
          <w:tcPr>
            <w:tcW w:w="4476" w:type="dxa"/>
            <w:tcMar>
              <w:top w:w="100" w:type="dxa"/>
              <w:left w:w="120" w:type="dxa"/>
              <w:bottom w:w="100" w:type="dxa"/>
              <w:right w:w="120" w:type="dxa"/>
            </w:tcMar>
            <w:vAlign w:val="center"/>
          </w:tcPr>
          <w:p w14:paraId="7E5E4711">
            <w:pPr>
              <w:spacing w:after="0" w:line="288" w:lineRule="auto"/>
              <w:jc w:val="left"/>
            </w:pPr>
            <w:r>
              <w:rPr>
                <w:rFonts w:ascii="宋体" w:hAnsi="宋体" w:eastAsia="宋体" w:cs="宋体"/>
                <w:b w:val="0"/>
                <w:color w:val="000000"/>
                <w:sz w:val="21"/>
              </w:rPr>
              <w:t>授权代表：【待填写】</w:t>
            </w:r>
          </w:p>
        </w:tc>
        <w:tc>
          <w:tcPr>
            <w:tcW w:w="4475" w:type="dxa"/>
            <w:tcMar>
              <w:top w:w="100" w:type="dxa"/>
              <w:left w:w="120" w:type="dxa"/>
              <w:bottom w:w="100" w:type="dxa"/>
              <w:right w:w="120" w:type="dxa"/>
            </w:tcMar>
            <w:vAlign w:val="center"/>
          </w:tcPr>
          <w:p w14:paraId="68DB0D5C">
            <w:pPr>
              <w:spacing w:after="0" w:line="288" w:lineRule="auto"/>
              <w:jc w:val="left"/>
            </w:pPr>
            <w:r>
              <w:rPr>
                <w:rFonts w:ascii="宋体" w:hAnsi="宋体" w:eastAsia="宋体" w:cs="宋体"/>
                <w:b w:val="0"/>
                <w:color w:val="000000"/>
                <w:sz w:val="21"/>
              </w:rPr>
              <w:t>授权代表：【待填写】</w:t>
            </w:r>
          </w:p>
        </w:tc>
      </w:tr>
      <w:tr w14:paraId="36602A5D">
        <w:trPr>
          <w:jc w:val="center"/>
        </w:trPr>
        <w:tc>
          <w:tcPr>
            <w:tcW w:w="4476" w:type="dxa"/>
            <w:tcMar>
              <w:top w:w="100" w:type="dxa"/>
              <w:left w:w="120" w:type="dxa"/>
              <w:bottom w:w="100" w:type="dxa"/>
              <w:right w:w="120" w:type="dxa"/>
            </w:tcMar>
            <w:vAlign w:val="center"/>
          </w:tcPr>
          <w:p w14:paraId="04AA4701">
            <w:pPr>
              <w:spacing w:after="0" w:line="288" w:lineRule="auto"/>
              <w:jc w:val="left"/>
            </w:pPr>
            <w:r>
              <w:rPr>
                <w:rFonts w:ascii="宋体" w:hAnsi="宋体" w:eastAsia="宋体" w:cs="宋体"/>
                <w:b w:val="0"/>
                <w:color w:val="000000"/>
                <w:sz w:val="21"/>
              </w:rPr>
              <w:t>联系人：【待填写】</w:t>
            </w:r>
          </w:p>
        </w:tc>
        <w:tc>
          <w:tcPr>
            <w:tcW w:w="4475" w:type="dxa"/>
            <w:tcMar>
              <w:top w:w="100" w:type="dxa"/>
              <w:left w:w="120" w:type="dxa"/>
              <w:bottom w:w="100" w:type="dxa"/>
              <w:right w:w="120" w:type="dxa"/>
            </w:tcMar>
            <w:vAlign w:val="center"/>
          </w:tcPr>
          <w:p w14:paraId="037F7C76">
            <w:pPr>
              <w:spacing w:after="0" w:line="288" w:lineRule="auto"/>
              <w:jc w:val="left"/>
            </w:pPr>
            <w:r>
              <w:rPr>
                <w:rFonts w:ascii="宋体" w:hAnsi="宋体" w:eastAsia="宋体" w:cs="宋体"/>
                <w:b w:val="0"/>
                <w:color w:val="000000"/>
                <w:sz w:val="21"/>
              </w:rPr>
              <w:t>联系人：【待填写】</w:t>
            </w:r>
          </w:p>
        </w:tc>
      </w:tr>
      <w:tr w14:paraId="4ACDADA9">
        <w:trPr>
          <w:jc w:val="center"/>
        </w:trPr>
        <w:tc>
          <w:tcPr>
            <w:tcW w:w="4476" w:type="dxa"/>
            <w:tcMar>
              <w:top w:w="100" w:type="dxa"/>
              <w:left w:w="120" w:type="dxa"/>
              <w:bottom w:w="100" w:type="dxa"/>
              <w:right w:w="120" w:type="dxa"/>
            </w:tcMar>
            <w:vAlign w:val="center"/>
          </w:tcPr>
          <w:p w14:paraId="5D4A9DD2">
            <w:pPr>
              <w:spacing w:after="0" w:line="288" w:lineRule="auto"/>
              <w:jc w:val="left"/>
            </w:pPr>
            <w:r>
              <w:rPr>
                <w:rFonts w:ascii="宋体" w:hAnsi="宋体" w:eastAsia="宋体" w:cs="宋体"/>
                <w:b w:val="0"/>
                <w:color w:val="000000"/>
                <w:sz w:val="21"/>
              </w:rPr>
              <w:t>联系电话：【待填写】</w:t>
            </w:r>
          </w:p>
        </w:tc>
        <w:tc>
          <w:tcPr>
            <w:tcW w:w="4475" w:type="dxa"/>
            <w:tcMar>
              <w:top w:w="100" w:type="dxa"/>
              <w:left w:w="120" w:type="dxa"/>
              <w:bottom w:w="100" w:type="dxa"/>
              <w:right w:w="120" w:type="dxa"/>
            </w:tcMar>
            <w:vAlign w:val="center"/>
          </w:tcPr>
          <w:p w14:paraId="6B1F44E1">
            <w:pPr>
              <w:spacing w:after="0" w:line="288" w:lineRule="auto"/>
              <w:jc w:val="left"/>
            </w:pPr>
            <w:r>
              <w:rPr>
                <w:rFonts w:ascii="宋体" w:hAnsi="宋体" w:eastAsia="宋体" w:cs="宋体"/>
                <w:b w:val="0"/>
                <w:color w:val="000000"/>
                <w:sz w:val="21"/>
              </w:rPr>
              <w:t>联系电话：【待填写】</w:t>
            </w:r>
          </w:p>
        </w:tc>
      </w:tr>
      <w:tr w14:paraId="1F5C7210">
        <w:trPr>
          <w:jc w:val="center"/>
        </w:trPr>
        <w:tc>
          <w:tcPr>
            <w:tcW w:w="4476" w:type="dxa"/>
            <w:tcMar>
              <w:top w:w="100" w:type="dxa"/>
              <w:left w:w="120" w:type="dxa"/>
              <w:bottom w:w="100" w:type="dxa"/>
              <w:right w:w="120" w:type="dxa"/>
            </w:tcMar>
            <w:vAlign w:val="center"/>
          </w:tcPr>
          <w:p w14:paraId="6FC20E0A">
            <w:pPr>
              <w:spacing w:after="0" w:line="288" w:lineRule="auto"/>
              <w:jc w:val="left"/>
            </w:pPr>
            <w:r>
              <w:rPr>
                <w:rFonts w:ascii="宋体" w:hAnsi="宋体" w:eastAsia="宋体" w:cs="宋体"/>
                <w:b w:val="0"/>
                <w:color w:val="000000"/>
                <w:sz w:val="21"/>
              </w:rPr>
              <w:t>电子邮箱：【待填写】</w:t>
            </w:r>
          </w:p>
        </w:tc>
        <w:tc>
          <w:tcPr>
            <w:tcW w:w="4475" w:type="dxa"/>
            <w:tcMar>
              <w:top w:w="100" w:type="dxa"/>
              <w:left w:w="120" w:type="dxa"/>
              <w:bottom w:w="100" w:type="dxa"/>
              <w:right w:w="120" w:type="dxa"/>
            </w:tcMar>
            <w:vAlign w:val="center"/>
          </w:tcPr>
          <w:p w14:paraId="40957E65">
            <w:pPr>
              <w:spacing w:after="0" w:line="288" w:lineRule="auto"/>
              <w:jc w:val="left"/>
            </w:pPr>
            <w:r>
              <w:rPr>
                <w:rFonts w:ascii="宋体" w:hAnsi="宋体" w:eastAsia="宋体" w:cs="宋体"/>
                <w:b w:val="0"/>
                <w:color w:val="000000"/>
                <w:sz w:val="21"/>
              </w:rPr>
              <w:t>电子邮箱：【待填写】</w:t>
            </w:r>
          </w:p>
        </w:tc>
      </w:tr>
      <w:tr w14:paraId="7D707638">
        <w:trPr>
          <w:jc w:val="center"/>
        </w:trPr>
        <w:tc>
          <w:tcPr>
            <w:tcW w:w="4476" w:type="dxa"/>
            <w:tcMar>
              <w:top w:w="100" w:type="dxa"/>
              <w:left w:w="120" w:type="dxa"/>
              <w:bottom w:w="100" w:type="dxa"/>
              <w:right w:w="120" w:type="dxa"/>
            </w:tcMar>
            <w:vAlign w:val="center"/>
          </w:tcPr>
          <w:p w14:paraId="204E56C9">
            <w:pPr>
              <w:spacing w:after="0" w:line="288" w:lineRule="auto"/>
              <w:jc w:val="left"/>
            </w:pPr>
            <w:r>
              <w:rPr>
                <w:rFonts w:ascii="宋体" w:hAnsi="宋体" w:eastAsia="宋体" w:cs="宋体"/>
                <w:b w:val="0"/>
                <w:color w:val="000000"/>
                <w:sz w:val="21"/>
              </w:rPr>
              <w:t>盖章及日期：</w:t>
            </w:r>
            <w:r>
              <w:rPr>
                <w:rFonts w:ascii="宋体" w:hAnsi="宋体" w:eastAsia="宋体" w:cs="宋体"/>
                <w:b w:val="0"/>
                <w:color w:val="000000"/>
                <w:sz w:val="21"/>
              </w:rPr>
              <w:br w:type="textWrapping"/>
            </w:r>
            <w:r>
              <w:rPr>
                <w:rFonts w:ascii="宋体" w:hAnsi="宋体" w:eastAsia="宋体" w:cs="宋体"/>
                <w:b w:val="0"/>
                <w:color w:val="000000"/>
                <w:sz w:val="21"/>
              </w:rPr>
              <w:br w:type="textWrapping"/>
            </w:r>
            <w:r>
              <w:rPr>
                <w:rFonts w:ascii="宋体" w:hAnsi="宋体" w:eastAsia="宋体" w:cs="宋体"/>
                <w:b w:val="0"/>
                <w:color w:val="000000"/>
                <w:sz w:val="21"/>
              </w:rPr>
              <w:br w:type="textWrapping"/>
            </w:r>
            <w:r>
              <w:rPr>
                <w:rFonts w:ascii="宋体" w:hAnsi="宋体" w:eastAsia="宋体" w:cs="宋体"/>
                <w:b w:val="0"/>
                <w:color w:val="000000"/>
                <w:sz w:val="21"/>
              </w:rPr>
              <w:t>签署日期：    年  月  日</w:t>
            </w:r>
          </w:p>
        </w:tc>
        <w:tc>
          <w:tcPr>
            <w:tcW w:w="4475" w:type="dxa"/>
            <w:tcMar>
              <w:top w:w="100" w:type="dxa"/>
              <w:left w:w="120" w:type="dxa"/>
              <w:bottom w:w="100" w:type="dxa"/>
              <w:right w:w="120" w:type="dxa"/>
            </w:tcMar>
            <w:vAlign w:val="center"/>
          </w:tcPr>
          <w:p w14:paraId="7AA998D4">
            <w:pPr>
              <w:spacing w:after="0" w:line="288" w:lineRule="auto"/>
              <w:jc w:val="left"/>
            </w:pPr>
            <w:r>
              <w:rPr>
                <w:rFonts w:ascii="宋体" w:hAnsi="宋体" w:eastAsia="宋体" w:cs="宋体"/>
                <w:b w:val="0"/>
                <w:color w:val="000000"/>
                <w:sz w:val="21"/>
              </w:rPr>
              <w:t>盖章及日期：</w:t>
            </w:r>
            <w:r>
              <w:rPr>
                <w:rFonts w:ascii="宋体" w:hAnsi="宋体" w:eastAsia="宋体" w:cs="宋体"/>
                <w:b w:val="0"/>
                <w:color w:val="000000"/>
                <w:sz w:val="21"/>
              </w:rPr>
              <w:br w:type="textWrapping"/>
            </w:r>
            <w:r>
              <w:rPr>
                <w:rFonts w:ascii="宋体" w:hAnsi="宋体" w:eastAsia="宋体" w:cs="宋体"/>
                <w:b w:val="0"/>
                <w:color w:val="000000"/>
                <w:sz w:val="21"/>
              </w:rPr>
              <w:br w:type="textWrapping"/>
            </w:r>
            <w:r>
              <w:rPr>
                <w:rFonts w:ascii="宋体" w:hAnsi="宋体" w:eastAsia="宋体" w:cs="宋体"/>
                <w:b w:val="0"/>
                <w:color w:val="000000"/>
                <w:sz w:val="21"/>
              </w:rPr>
              <w:br w:type="textWrapping"/>
            </w:r>
            <w:r>
              <w:rPr>
                <w:rFonts w:ascii="宋体" w:hAnsi="宋体" w:eastAsia="宋体" w:cs="宋体"/>
                <w:b w:val="0"/>
                <w:color w:val="000000"/>
                <w:sz w:val="21"/>
              </w:rPr>
              <w:t>签署日期：    年  月  日</w:t>
            </w:r>
          </w:p>
        </w:tc>
      </w:tr>
    </w:tbl>
    <w:p w14:paraId="36F90F05"/>
    <w:sectPr>
      <w:footerReference r:id="rId7" w:type="default"/>
      <w:pgSz w:w="11906" w:h="16838"/>
      <w:pgMar w:top="1361" w:right="1417" w:bottom="1247" w:left="1417"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820D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15D2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15A5F">
    <w:pPr>
      <w:jc w:val="center"/>
    </w:pPr>
    <w:r>
      <w:rPr>
        <w:rFonts w:ascii="宋体" w:hAnsi="宋体" w:eastAsia="宋体" w:cs="宋体"/>
        <w:b w:val="0"/>
        <w:color w:val="000000"/>
        <w:sz w:val="18"/>
      </w:rPr>
      <w:fldChar w:fldCharType="begin"/>
    </w:r>
    <w:r>
      <w:rPr>
        <w:rFonts w:ascii="宋体" w:hAnsi="宋体" w:eastAsia="宋体" w:cs="宋体"/>
        <w:b w:val="0"/>
        <w:color w:val="000000"/>
        <w:sz w:val="18"/>
      </w:rPr>
      <w:instrText xml:space="preserve"> PAGE </w:instrText>
    </w:r>
    <w:r>
      <w:rPr>
        <w:rFonts w:ascii="宋体" w:hAnsi="宋体" w:eastAsia="宋体" w:cs="宋体"/>
        <w:b w:val="0"/>
        <w:color w:val="000000"/>
        <w:sz w:val="18"/>
      </w:rPr>
      <w:fldChar w:fldCharType="separate"/>
    </w:r>
    <w:r>
      <w:rPr>
        <w:rFonts w:ascii="宋体" w:hAnsi="宋体" w:eastAsia="宋体" w:cs="宋体"/>
        <w:b w:val="0"/>
        <w:color w:val="000000"/>
        <w:sz w:val="18"/>
      </w:rPr>
      <w:t>1</w:t>
    </w:r>
    <w:r>
      <w:rPr>
        <w:rFonts w:ascii="宋体" w:hAnsi="宋体" w:eastAsia="宋体" w:cs="宋体"/>
        <w:b w:val="0"/>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FF0584"/>
    <w:rsid w:val="77FCEE91"/>
    <w:rsid w:val="7FDB63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宋体" w:cs="Times New Roman"/>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基于通用渠道商合作协议深度优化</dc:description>
  <cp:keywords>渠道服务商, 渠道提点, 合作协议, 技术服务</cp:keywords>
  <cp:lastModifiedBy>净白</cp:lastModifiedBy>
  <dcterms:modified xsi:type="dcterms:W3CDTF">2026-07-15T00:24:00Z</dcterms:modified>
  <dc:subject>渠道合作、提点政策、项目报备、技术服务与结算规则</dc:subject>
  <dc:title>渠道服务商合作协议（商务正式优化版）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9D71F18BBA627357A062566A71E6CB87_43</vt:lpwstr>
  </property>
</Properties>
</file>